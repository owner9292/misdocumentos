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Arial" w:hAnsi="Arial" w:cs="Arial"/>
        </w:rPr>
        <w:alias w:val="Nombre del currículo"/>
        <w:tag w:val="Nombre del currículo"/>
        <w:id w:val="703981219"/>
        <w:placeholder>
          <w:docPart w:val="3CD76DCA736142468FCDCEB75ED82B01"/>
        </w:placeholder>
        <w:docPartList>
          <w:docPartGallery w:val="Quick Parts"/>
          <w:docPartCategory w:val=" Nombre del currículo"/>
        </w:docPartList>
      </w:sdtPr>
      <w:sdtEndPr/>
      <w:sdtContent>
        <w:p w:rsidR="000C249E" w:rsidRPr="001B6C3B" w:rsidRDefault="000C249E" w:rsidP="00F0299B">
          <w:pPr>
            <w:pStyle w:val="Sinespaciado"/>
            <w:ind w:left="1418"/>
            <w:rPr>
              <w:rFonts w:ascii="Arial" w:hAnsi="Arial" w:cs="Arial"/>
            </w:rPr>
          </w:pPr>
        </w:p>
        <w:tbl>
          <w:tblPr>
            <w:tblStyle w:val="Tablaconcuadrcula"/>
            <w:tblW w:w="5000" w:type="pct"/>
            <w:jc w:val="center"/>
            <w:tblBorders>
              <w:top w:val="single" w:sz="6" w:space="0" w:color="9FB8CD" w:themeColor="accent2"/>
              <w:left w:val="single" w:sz="6" w:space="0" w:color="9FB8CD" w:themeColor="accent2"/>
              <w:bottom w:val="single" w:sz="6" w:space="0" w:color="9FB8CD" w:themeColor="accent2"/>
              <w:right w:val="single" w:sz="6" w:space="0" w:color="9FB8CD" w:themeColor="accent2"/>
              <w:insideH w:val="single" w:sz="6" w:space="0" w:color="9FB8CD" w:themeColor="accent2"/>
              <w:insideV w:val="single" w:sz="6" w:space="0" w:color="9FB8CD" w:themeColor="accent2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45"/>
            <w:gridCol w:w="9094"/>
          </w:tblGrid>
          <w:tr w:rsidR="000C249E" w:rsidRPr="001B6C3B" w:rsidTr="00F0299B">
            <w:trPr>
              <w:jc w:val="center"/>
            </w:trPr>
            <w:tc>
              <w:tcPr>
                <w:tcW w:w="331" w:type="dxa"/>
                <w:shd w:val="clear" w:color="auto" w:fill="9FB8CD" w:themeFill="accent2"/>
              </w:tcPr>
              <w:p w:rsidR="000C249E" w:rsidRPr="001B6C3B" w:rsidRDefault="000C249E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8724" w:type="dxa"/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:rsidR="000C249E" w:rsidRPr="001B6C3B" w:rsidRDefault="00FB35B3" w:rsidP="00FB35B3">
                <w:pPr>
                  <w:pStyle w:val="Nombre"/>
                  <w:tabs>
                    <w:tab w:val="left" w:pos="450"/>
                    <w:tab w:val="right" w:pos="8374"/>
                  </w:tabs>
                  <w:jc w:val="left"/>
                  <w:rPr>
                    <w:rFonts w:ascii="Arial" w:hAnsi="Arial" w:cs="Arial"/>
                  </w:rPr>
                </w:pPr>
                <w:r w:rsidRPr="001B6C3B">
                  <w:rPr>
                    <w:rFonts w:ascii="Arial" w:hAnsi="Arial" w:cs="Arial"/>
                    <w:lang w:val="es-MX" w:eastAsia="es-MX"/>
                  </w:rPr>
                  <w:drawing>
                    <wp:anchor distT="0" distB="0" distL="114300" distR="114300" simplePos="0" relativeHeight="251658240" behindDoc="0" locked="0" layoutInCell="1" allowOverlap="1" wp14:anchorId="456D0D6A" wp14:editId="03A87786">
                      <wp:simplePos x="0" y="0"/>
                      <wp:positionH relativeFrom="column">
                        <wp:posOffset>159386</wp:posOffset>
                      </wp:positionH>
                      <wp:positionV relativeFrom="paragraph">
                        <wp:posOffset>-1014</wp:posOffset>
                      </wp:positionV>
                      <wp:extent cx="990600" cy="1313779"/>
                      <wp:effectExtent l="19050" t="0" r="19050" b="439420"/>
                      <wp:wrapNone/>
                      <wp:docPr id="1" name="0 Image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173216.jpg"/>
                              <pic:cNvPicPr/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91710" cy="1315251"/>
                              </a:xfrm>
                              <a:prstGeom prst="roundRect">
                                <a:avLst>
                                  <a:gd name="adj" fmla="val 8594"/>
                                </a:avLst>
                              </a:prstGeom>
                              <a:solidFill>
                                <a:srgbClr val="FFFFFF">
                                  <a:shade val="85000"/>
                                </a:srgbClr>
                              </a:solidFill>
                              <a:ln>
                                <a:noFill/>
                              </a:ln>
                              <a:effectLst>
                                <a:reflection blurRad="12700" stA="38000" endPos="28000" dist="5000" dir="5400000" sy="-100000" algn="bl" rotWithShape="0"/>
                              </a:effectLst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  <w:r w:rsidRPr="001B6C3B">
                  <w:rPr>
                    <w:rFonts w:ascii="Arial" w:hAnsi="Arial" w:cs="Arial"/>
                  </w:rPr>
                  <w:tab/>
                </w:r>
                <w:r w:rsidRPr="001B6C3B">
                  <w:rPr>
                    <w:rFonts w:ascii="Arial" w:hAnsi="Arial" w:cs="Arial"/>
                  </w:rPr>
                  <w:tab/>
                </w:r>
                <w:sdt>
                  <w:sdtPr>
                    <w:rPr>
                      <w:rFonts w:ascii="Arial" w:hAnsi="Arial" w:cs="Arial"/>
                    </w:rPr>
                    <w:id w:val="10979384"/>
                    <w:placeholder>
                      <w:docPart w:val="923277FDCCA146949005EA22CAF4D109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EndPr/>
                  <w:sdtContent>
                    <w:r w:rsidR="00F0299B" w:rsidRPr="001B6C3B">
                      <w:rPr>
                        <w:rFonts w:ascii="Arial" w:hAnsi="Arial" w:cs="Arial"/>
                        <w:lang w:val="es-MX"/>
                      </w:rPr>
                      <w:t>Luis Felipe Sánchez Vidals</w:t>
                    </w:r>
                  </w:sdtContent>
                </w:sdt>
              </w:p>
              <w:p w:rsidR="00EA1A00" w:rsidRPr="001B6C3B" w:rsidRDefault="00EA1A00">
                <w:pPr>
                  <w:pStyle w:val="Textodedireccin"/>
                  <w:rPr>
                    <w:rFonts w:ascii="Arial" w:hAnsi="Arial" w:cs="Arial"/>
                    <w:sz w:val="20"/>
                  </w:rPr>
                </w:pPr>
                <w:r w:rsidRPr="001B6C3B">
                  <w:rPr>
                    <w:rFonts w:ascii="Arial" w:hAnsi="Arial" w:cs="Arial"/>
                    <w:sz w:val="20"/>
                  </w:rPr>
                  <w:t>Tlalpan, Cd. MX.</w:t>
                </w:r>
              </w:p>
              <w:p w:rsidR="000C249E" w:rsidRPr="001B6C3B" w:rsidRDefault="00723363">
                <w:pPr>
                  <w:pStyle w:val="Textodedireccin"/>
                  <w:rPr>
                    <w:rFonts w:ascii="Arial" w:hAnsi="Arial" w:cs="Arial"/>
                    <w:sz w:val="20"/>
                  </w:rPr>
                </w:pPr>
                <w:r w:rsidRPr="001B6C3B">
                  <w:rPr>
                    <w:rFonts w:ascii="Arial" w:hAnsi="Arial" w:cs="Arial"/>
                    <w:sz w:val="20"/>
                  </w:rPr>
                  <w:t xml:space="preserve">Teléfono: </w:t>
                </w:r>
                <w:r w:rsidR="006D1D70">
                  <w:rPr>
                    <w:rFonts w:ascii="Arial" w:hAnsi="Arial" w:cs="Arial"/>
                    <w:sz w:val="20"/>
                  </w:rPr>
                  <w:t>5574860931</w:t>
                </w:r>
              </w:p>
              <w:p w:rsidR="00161D47" w:rsidRPr="001B6C3B" w:rsidRDefault="00161D47">
                <w:pPr>
                  <w:pStyle w:val="Textodedireccin"/>
                  <w:rPr>
                    <w:rFonts w:ascii="Arial" w:hAnsi="Arial" w:cs="Arial"/>
                    <w:sz w:val="20"/>
                  </w:rPr>
                </w:pPr>
                <w:r w:rsidRPr="001B6C3B">
                  <w:rPr>
                    <w:rFonts w:ascii="Arial" w:hAnsi="Arial" w:cs="Arial"/>
                    <w:sz w:val="20"/>
                  </w:rPr>
                  <w:t>Fecha de Nacimiento: 01 de Abril de 1990</w:t>
                </w:r>
              </w:p>
              <w:p w:rsidR="000C249E" w:rsidRPr="001B6C3B" w:rsidRDefault="00723363" w:rsidP="00F0299B">
                <w:pPr>
                  <w:pStyle w:val="Textodedireccin"/>
                  <w:rPr>
                    <w:rFonts w:ascii="Arial" w:hAnsi="Arial" w:cs="Arial"/>
                    <w:sz w:val="24"/>
                  </w:rPr>
                </w:pPr>
                <w:r w:rsidRPr="001B6C3B">
                  <w:rPr>
                    <w:rFonts w:ascii="Arial" w:hAnsi="Arial" w:cs="Arial"/>
                    <w:sz w:val="20"/>
                  </w:rPr>
                  <w:t xml:space="preserve">Correo electrónico: </w:t>
                </w:r>
                <w:r w:rsidR="00F0299B" w:rsidRPr="001B6C3B">
                  <w:rPr>
                    <w:rFonts w:ascii="Arial" w:hAnsi="Arial" w:cs="Arial"/>
                    <w:sz w:val="20"/>
                  </w:rPr>
                  <w:t>felics_s9v@hotmail.com</w:t>
                </w:r>
                <w:r w:rsidRPr="001B6C3B">
                  <w:rPr>
                    <w:rFonts w:ascii="Arial" w:hAnsi="Arial" w:cs="Arial"/>
                    <w:sz w:val="20"/>
                  </w:rPr>
                  <w:t xml:space="preserve"> </w:t>
                </w:r>
              </w:p>
            </w:tc>
          </w:tr>
          <w:tr w:rsidR="00F0299B" w:rsidRPr="001B6C3B" w:rsidTr="00F0299B">
            <w:trPr>
              <w:jc w:val="center"/>
            </w:trPr>
            <w:tc>
              <w:tcPr>
                <w:tcW w:w="331" w:type="dxa"/>
                <w:shd w:val="clear" w:color="auto" w:fill="9FB8CD" w:themeFill="accent2"/>
              </w:tcPr>
              <w:p w:rsidR="00F0299B" w:rsidRPr="001B6C3B" w:rsidRDefault="00F0299B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8724" w:type="dxa"/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:rsidR="00F0299B" w:rsidRPr="001B6C3B" w:rsidRDefault="00F0299B" w:rsidP="00BB025E">
                <w:pPr>
                  <w:pStyle w:val="Nombre"/>
                  <w:rPr>
                    <w:rFonts w:ascii="Arial" w:hAnsi="Arial" w:cs="Arial"/>
                    <w:lang w:val="es-MX"/>
                  </w:rPr>
                </w:pPr>
              </w:p>
            </w:tc>
          </w:tr>
        </w:tbl>
        <w:p w:rsidR="000C249E" w:rsidRPr="001B6C3B" w:rsidRDefault="0023271B" w:rsidP="00F0299B">
          <w:pPr>
            <w:pStyle w:val="Sinespaciado"/>
            <w:ind w:left="1418"/>
            <w:rPr>
              <w:rFonts w:ascii="Arial" w:hAnsi="Arial" w:cs="Arial"/>
            </w:rPr>
          </w:pPr>
        </w:p>
      </w:sdtContent>
    </w:sdt>
    <w:tbl>
      <w:tblPr>
        <w:tblStyle w:val="Tablaconcuadrcula"/>
        <w:tblW w:w="5000" w:type="pct"/>
        <w:jc w:val="center"/>
        <w:tblBorders>
          <w:top w:val="single" w:sz="6" w:space="0" w:color="AAB0C7" w:themeColor="accent1" w:themeTint="99"/>
          <w:left w:val="single" w:sz="6" w:space="0" w:color="AAB0C7" w:themeColor="accent1" w:themeTint="99"/>
          <w:bottom w:val="single" w:sz="6" w:space="0" w:color="AAB0C7" w:themeColor="accent1" w:themeTint="99"/>
          <w:right w:val="single" w:sz="6" w:space="0" w:color="AAB0C7" w:themeColor="accent1" w:themeTint="99"/>
          <w:insideH w:val="single" w:sz="6" w:space="0" w:color="AAB0C7" w:themeColor="accent1" w:themeTint="99"/>
          <w:insideV w:val="single" w:sz="6" w:space="0" w:color="AAB0C7" w:themeColor="accent1" w:themeTint="9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9074"/>
      </w:tblGrid>
      <w:tr w:rsidR="000C249E" w:rsidRPr="001B6C3B" w:rsidTr="00F0299B">
        <w:trPr>
          <w:jc w:val="center"/>
        </w:trPr>
        <w:tc>
          <w:tcPr>
            <w:tcW w:w="365" w:type="dxa"/>
            <w:shd w:val="clear" w:color="auto" w:fill="AAB0C7" w:themeFill="accent1" w:themeFillTint="99"/>
          </w:tcPr>
          <w:p w:rsidR="000C249E" w:rsidRPr="001B6C3B" w:rsidRDefault="000C249E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0C249E" w:rsidRPr="001B6C3B" w:rsidRDefault="00431B21">
            <w:pPr>
              <w:pStyle w:val="Seccin"/>
              <w:rPr>
                <w:rFonts w:ascii="Arial" w:hAnsi="Arial" w:cs="Arial"/>
              </w:rPr>
            </w:pPr>
            <w:r w:rsidRPr="001B6C3B">
              <w:rPr>
                <w:rFonts w:ascii="Arial" w:hAnsi="Arial" w:cs="Arial"/>
              </w:rPr>
              <w:t>Perfil</w:t>
            </w:r>
          </w:p>
          <w:p w:rsidR="004013DB" w:rsidRDefault="006D1D70" w:rsidP="006D1D70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Desarrollador java, con sólidos conocimientos en la plataforma JSE y JEE.</w:t>
            </w:r>
          </w:p>
          <w:p w:rsidR="006D1D70" w:rsidRDefault="006D1D70" w:rsidP="006D1D70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Framework </w:t>
            </w:r>
            <w:proofErr w:type="spellStart"/>
            <w:r>
              <w:rPr>
                <w:rFonts w:ascii="Arial" w:hAnsi="Arial" w:cs="Arial"/>
              </w:rPr>
              <w:t>Struts</w:t>
            </w:r>
            <w:proofErr w:type="spellEnd"/>
            <w:r>
              <w:rPr>
                <w:rFonts w:ascii="Arial" w:hAnsi="Arial" w:cs="Arial"/>
              </w:rPr>
              <w:t xml:space="preserve"> MVC versión 1 y 2, Spring MVC y Spring Data.</w:t>
            </w:r>
          </w:p>
          <w:p w:rsidR="006D1D70" w:rsidRDefault="006D1D70" w:rsidP="006D1D70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Tecnologias</w:t>
            </w:r>
            <w:proofErr w:type="spellEnd"/>
            <w:r>
              <w:rPr>
                <w:rFonts w:ascii="Arial" w:hAnsi="Arial" w:cs="Arial"/>
              </w:rPr>
              <w:t xml:space="preserve"> web, HTML, CSS, JavaScript, </w:t>
            </w:r>
            <w:proofErr w:type="spellStart"/>
            <w:r>
              <w:rPr>
                <w:rFonts w:ascii="Arial" w:hAnsi="Arial" w:cs="Arial"/>
              </w:rPr>
              <w:t>JQuery</w:t>
            </w:r>
            <w:proofErr w:type="spellEnd"/>
            <w:r>
              <w:rPr>
                <w:rFonts w:ascii="Arial" w:hAnsi="Arial" w:cs="Arial"/>
              </w:rPr>
              <w:t xml:space="preserve">, JSP, Ajax, PHP, </w:t>
            </w:r>
            <w:proofErr w:type="spellStart"/>
            <w:r>
              <w:rPr>
                <w:rFonts w:ascii="Arial" w:hAnsi="Arial" w:cs="Arial"/>
              </w:rPr>
              <w:t>Bootstrap</w:t>
            </w:r>
            <w:proofErr w:type="spellEnd"/>
            <w:r>
              <w:rPr>
                <w:rFonts w:ascii="Arial" w:hAnsi="Arial" w:cs="Arial"/>
              </w:rPr>
              <w:t xml:space="preserve"> y </w:t>
            </w:r>
            <w:proofErr w:type="spellStart"/>
            <w:r>
              <w:rPr>
                <w:rFonts w:ascii="Arial" w:hAnsi="Arial" w:cs="Arial"/>
              </w:rPr>
              <w:t>AngularJS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:rsidR="006D1D70" w:rsidRPr="006D1D70" w:rsidRDefault="006D1D70" w:rsidP="006D1D70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Manejo de servidores de aplicaciones (</w:t>
            </w:r>
            <w:proofErr w:type="spellStart"/>
            <w:r w:rsidR="00DA4A4F">
              <w:rPr>
                <w:rFonts w:ascii="Arial" w:hAnsi="Arial" w:cs="Arial"/>
              </w:rPr>
              <w:t>JB</w:t>
            </w:r>
            <w:r>
              <w:rPr>
                <w:rFonts w:ascii="Arial" w:hAnsi="Arial" w:cs="Arial"/>
              </w:rPr>
              <w:t>oss</w:t>
            </w:r>
            <w:proofErr w:type="spellEnd"/>
            <w:r>
              <w:rPr>
                <w:rFonts w:ascii="Arial" w:hAnsi="Arial" w:cs="Arial"/>
              </w:rPr>
              <w:t xml:space="preserve"> EAP versión 5 y 6, Apache </w:t>
            </w:r>
            <w:proofErr w:type="spellStart"/>
            <w:r>
              <w:rPr>
                <w:rFonts w:ascii="Arial" w:hAnsi="Arial" w:cs="Arial"/>
              </w:rPr>
              <w:t>Tomcat</w:t>
            </w:r>
            <w:proofErr w:type="spellEnd"/>
            <w:r>
              <w:rPr>
                <w:rFonts w:ascii="Arial" w:hAnsi="Arial" w:cs="Arial"/>
              </w:rPr>
              <w:t xml:space="preserve"> y </w:t>
            </w:r>
            <w:proofErr w:type="spellStart"/>
            <w:r>
              <w:rPr>
                <w:rFonts w:ascii="Arial" w:hAnsi="Arial" w:cs="Arial"/>
              </w:rPr>
              <w:t>Glassfish</w:t>
            </w:r>
            <w:proofErr w:type="spellEnd"/>
            <w:r>
              <w:rPr>
                <w:rFonts w:ascii="Arial" w:hAnsi="Arial" w:cs="Arial"/>
              </w:rPr>
              <w:t>)</w:t>
            </w:r>
          </w:p>
          <w:p w:rsidR="006D1D70" w:rsidRDefault="006D1D70" w:rsidP="006D1D70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Crear y consumir servicios web con arquitectura SOAP y REST.</w:t>
            </w:r>
          </w:p>
          <w:p w:rsidR="006D1D70" w:rsidRDefault="006D1D70" w:rsidP="006D1D70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Manejo de base de datos en Oracle 11g, PL/SQL y </w:t>
            </w:r>
            <w:proofErr w:type="spellStart"/>
            <w:r>
              <w:rPr>
                <w:rFonts w:ascii="Arial" w:hAnsi="Arial" w:cs="Arial"/>
              </w:rPr>
              <w:t>MySQL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:rsidR="006D1D70" w:rsidRPr="006D1D70" w:rsidRDefault="006D1D70" w:rsidP="006D1D70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Conocimientos en Framework para la construcción de proyectos </w:t>
            </w:r>
            <w:proofErr w:type="spellStart"/>
            <w:r>
              <w:rPr>
                <w:rFonts w:ascii="Arial" w:hAnsi="Arial" w:cs="Arial"/>
              </w:rPr>
              <w:t>Maven</w:t>
            </w:r>
            <w:proofErr w:type="spellEnd"/>
            <w:r>
              <w:rPr>
                <w:rFonts w:ascii="Arial" w:hAnsi="Arial" w:cs="Arial"/>
              </w:rPr>
              <w:t xml:space="preserve"> y </w:t>
            </w:r>
            <w:proofErr w:type="spellStart"/>
            <w:r>
              <w:rPr>
                <w:rFonts w:ascii="Arial" w:hAnsi="Arial" w:cs="Arial"/>
              </w:rPr>
              <w:t>Gradle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:rsidR="006D1D70" w:rsidRDefault="006D1D70">
            <w:pPr>
              <w:pStyle w:val="Seccin"/>
              <w:rPr>
                <w:rFonts w:ascii="Arial" w:hAnsi="Arial" w:cs="Arial"/>
              </w:rPr>
            </w:pPr>
          </w:p>
          <w:p w:rsidR="000C249E" w:rsidRPr="001B6C3B" w:rsidRDefault="00723363">
            <w:pPr>
              <w:pStyle w:val="Seccin"/>
              <w:rPr>
                <w:rFonts w:ascii="Arial" w:hAnsi="Arial" w:cs="Arial"/>
              </w:rPr>
            </w:pPr>
            <w:r w:rsidRPr="001B6C3B">
              <w:rPr>
                <w:rFonts w:ascii="Arial" w:hAnsi="Arial" w:cs="Arial"/>
              </w:rPr>
              <w:t>Formación académica</w:t>
            </w:r>
            <w:bookmarkStart w:id="0" w:name="_GoBack"/>
            <w:bookmarkEnd w:id="0"/>
          </w:p>
          <w:p w:rsidR="000C249E" w:rsidRPr="001B6C3B" w:rsidRDefault="003250B1">
            <w:pPr>
              <w:pStyle w:val="Subseccin"/>
              <w:rPr>
                <w:rStyle w:val="Carcterdefechadesubseccin"/>
                <w:rFonts w:ascii="Arial" w:hAnsi="Arial" w:cs="Arial"/>
              </w:rPr>
            </w:pPr>
            <w:r w:rsidRPr="001B6C3B">
              <w:rPr>
                <w:rFonts w:ascii="Arial" w:hAnsi="Arial" w:cs="Arial"/>
              </w:rPr>
              <w:t>Ingeniería en Ciencias de la Computación</w:t>
            </w:r>
            <w:r w:rsidR="00723363" w:rsidRPr="001B6C3B">
              <w:rPr>
                <w:rFonts w:ascii="Arial" w:hAnsi="Arial" w:cs="Arial"/>
              </w:rPr>
              <w:t xml:space="preserve"> </w:t>
            </w:r>
            <w:r w:rsidR="00723363" w:rsidRPr="001B6C3B">
              <w:rPr>
                <w:rStyle w:val="Carcterdefechadesubseccin"/>
                <w:rFonts w:ascii="Arial" w:hAnsi="Arial" w:cs="Arial"/>
              </w:rPr>
              <w:t>(</w:t>
            </w:r>
            <w:r w:rsidRPr="001B6C3B">
              <w:rPr>
                <w:rFonts w:ascii="Arial" w:hAnsi="Arial" w:cs="Arial"/>
                <w:b w:val="0"/>
                <w:bCs w:val="0"/>
              </w:rPr>
              <w:t>2015</w:t>
            </w:r>
            <w:r w:rsidR="00723363" w:rsidRPr="001B6C3B">
              <w:rPr>
                <w:rStyle w:val="Carcterdefechadesubseccin"/>
                <w:rFonts w:ascii="Arial" w:hAnsi="Arial" w:cs="Arial"/>
              </w:rPr>
              <w:t>)</w:t>
            </w:r>
          </w:p>
          <w:p w:rsidR="000C249E" w:rsidRPr="001B6C3B" w:rsidRDefault="003250B1" w:rsidP="00FB35B3">
            <w:pPr>
              <w:pStyle w:val="Subseccin"/>
              <w:rPr>
                <w:rStyle w:val="Carcterdefechadesubseccin"/>
                <w:rFonts w:ascii="Arial" w:hAnsi="Arial" w:cs="Arial"/>
              </w:rPr>
            </w:pPr>
            <w:r w:rsidRPr="001B6C3B">
              <w:rPr>
                <w:rStyle w:val="Carcterdefechadesubseccin"/>
                <w:rFonts w:ascii="Arial" w:hAnsi="Arial" w:cs="Arial"/>
              </w:rPr>
              <w:t>Benemérita Universidad Autónoma de Puebla</w:t>
            </w:r>
            <w:r w:rsidR="00CE50F5" w:rsidRPr="001B6C3B">
              <w:rPr>
                <w:rStyle w:val="Carcterdefechadesubseccin"/>
                <w:rFonts w:ascii="Arial" w:hAnsi="Arial" w:cs="Arial"/>
              </w:rPr>
              <w:t>.</w:t>
            </w:r>
          </w:p>
          <w:p w:rsidR="00CE50F5" w:rsidRPr="001B6C3B" w:rsidRDefault="00CE50F5" w:rsidP="00FB35B3">
            <w:pPr>
              <w:pStyle w:val="Subseccin"/>
              <w:rPr>
                <w:rFonts w:ascii="Arial" w:hAnsi="Arial" w:cs="Arial"/>
              </w:rPr>
            </w:pPr>
          </w:p>
          <w:p w:rsidR="000C249E" w:rsidRPr="001B6C3B" w:rsidRDefault="00723363">
            <w:pPr>
              <w:pStyle w:val="Seccin"/>
              <w:rPr>
                <w:rFonts w:ascii="Arial" w:hAnsi="Arial" w:cs="Arial"/>
              </w:rPr>
            </w:pPr>
            <w:r w:rsidRPr="001B6C3B">
              <w:rPr>
                <w:rFonts w:ascii="Arial" w:hAnsi="Arial" w:cs="Arial"/>
              </w:rPr>
              <w:t>Experiencia</w:t>
            </w:r>
          </w:p>
          <w:p w:rsidR="005A3408" w:rsidRPr="001B6C3B" w:rsidRDefault="005A3408" w:rsidP="005A3408">
            <w:pPr>
              <w:pStyle w:val="Fechadesubseccin"/>
              <w:rPr>
                <w:rFonts w:ascii="Arial" w:hAnsi="Arial" w:cs="Arial"/>
              </w:rPr>
            </w:pPr>
            <w:proofErr w:type="spellStart"/>
            <w:r w:rsidRPr="001B6C3B">
              <w:rPr>
                <w:rStyle w:val="Carcterdesubseccin"/>
                <w:rFonts w:ascii="Arial" w:hAnsi="Arial" w:cs="Arial"/>
              </w:rPr>
              <w:t>CUVyTT</w:t>
            </w:r>
            <w:proofErr w:type="spellEnd"/>
            <w:r w:rsidR="00AD2306" w:rsidRPr="001B6C3B">
              <w:rPr>
                <w:rStyle w:val="Carcterdesubseccin"/>
                <w:rFonts w:ascii="Arial" w:hAnsi="Arial" w:cs="Arial"/>
              </w:rPr>
              <w:t xml:space="preserve"> </w:t>
            </w:r>
            <w:r w:rsidRPr="001B6C3B">
              <w:rPr>
                <w:rFonts w:ascii="Arial" w:hAnsi="Arial" w:cs="Arial"/>
                <w:sz w:val="20"/>
              </w:rPr>
              <w:t xml:space="preserve"> </w:t>
            </w:r>
            <w:r w:rsidRPr="001B6C3B">
              <w:rPr>
                <w:rFonts w:ascii="Arial" w:hAnsi="Arial" w:cs="Arial"/>
              </w:rPr>
              <w:t>(Mayo 2015 – Noviembre 2015)</w:t>
            </w:r>
            <w:r w:rsidR="00AD2306" w:rsidRPr="001B6C3B">
              <w:rPr>
                <w:rFonts w:ascii="Arial" w:hAnsi="Arial" w:cs="Arial"/>
              </w:rPr>
              <w:t xml:space="preserve"> Prácticas Profesionales</w:t>
            </w:r>
            <w:r w:rsidR="001F6605" w:rsidRPr="001B6C3B">
              <w:rPr>
                <w:rFonts w:ascii="Arial" w:hAnsi="Arial" w:cs="Arial"/>
              </w:rPr>
              <w:t>.</w:t>
            </w:r>
          </w:p>
          <w:p w:rsidR="005A3408" w:rsidRPr="001B6C3B" w:rsidRDefault="005A3408" w:rsidP="005A3408">
            <w:pPr>
              <w:pStyle w:val="Fechadesubseccin"/>
              <w:rPr>
                <w:rFonts w:ascii="Arial" w:hAnsi="Arial" w:cs="Arial"/>
              </w:rPr>
            </w:pPr>
            <w:r w:rsidRPr="001B6C3B">
              <w:rPr>
                <w:rFonts w:ascii="Arial" w:hAnsi="Arial" w:cs="Arial"/>
              </w:rPr>
              <w:t xml:space="preserve">Benemérita </w:t>
            </w:r>
            <w:r w:rsidRPr="001B6C3B">
              <w:rPr>
                <w:rFonts w:ascii="Arial" w:hAnsi="Arial" w:cs="Arial"/>
                <w:bCs w:val="0"/>
              </w:rPr>
              <w:t>Universidad Autónoma de Puebla (</w:t>
            </w:r>
            <w:r w:rsidR="00223B23" w:rsidRPr="001B6C3B">
              <w:rPr>
                <w:rFonts w:ascii="Arial" w:hAnsi="Arial" w:cs="Arial"/>
                <w:bCs w:val="0"/>
              </w:rPr>
              <w:t xml:space="preserve">Prolongación de la 24 Sur y Av. San Claudio, Ciudad Universitaria, Col. San Manuel, </w:t>
            </w:r>
            <w:r w:rsidR="00C6317F" w:rsidRPr="001B6C3B">
              <w:rPr>
                <w:rFonts w:ascii="Arial" w:hAnsi="Arial" w:cs="Arial"/>
                <w:bCs w:val="0"/>
              </w:rPr>
              <w:t xml:space="preserve">C.P. </w:t>
            </w:r>
            <w:r w:rsidR="00223B23" w:rsidRPr="001B6C3B">
              <w:rPr>
                <w:rFonts w:ascii="Arial" w:hAnsi="Arial" w:cs="Arial"/>
                <w:bCs w:val="0"/>
              </w:rPr>
              <w:t xml:space="preserve">72570 Puebla, </w:t>
            </w:r>
            <w:proofErr w:type="spellStart"/>
            <w:r w:rsidR="00223B23" w:rsidRPr="001B6C3B">
              <w:rPr>
                <w:rFonts w:ascii="Arial" w:hAnsi="Arial" w:cs="Arial"/>
                <w:bCs w:val="0"/>
              </w:rPr>
              <w:t>Pue</w:t>
            </w:r>
            <w:proofErr w:type="spellEnd"/>
            <w:r w:rsidR="00223B23" w:rsidRPr="001B6C3B">
              <w:rPr>
                <w:rFonts w:ascii="Arial" w:hAnsi="Arial" w:cs="Arial"/>
                <w:bCs w:val="0"/>
              </w:rPr>
              <w:t>.</w:t>
            </w:r>
            <w:r w:rsidRPr="001B6C3B">
              <w:rPr>
                <w:rFonts w:ascii="Arial" w:hAnsi="Arial" w:cs="Arial"/>
                <w:bCs w:val="0"/>
              </w:rPr>
              <w:t>)</w:t>
            </w:r>
          </w:p>
          <w:p w:rsidR="00CE50F5" w:rsidRDefault="00CE50F5" w:rsidP="00EA1A00">
            <w:pPr>
              <w:pStyle w:val="Fechadesubseccin"/>
              <w:rPr>
                <w:rStyle w:val="Carcterdesubseccin"/>
                <w:rFonts w:ascii="Arial" w:hAnsi="Arial" w:cs="Arial"/>
              </w:rPr>
            </w:pPr>
          </w:p>
          <w:p w:rsidR="0029757E" w:rsidRPr="0029757E" w:rsidRDefault="0029757E" w:rsidP="0029757E">
            <w:pPr>
              <w:pStyle w:val="Fechadesubseccin"/>
              <w:numPr>
                <w:ilvl w:val="0"/>
                <w:numId w:val="26"/>
              </w:numPr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Desarrollo de los módulos de administración de catálogos y administración de archivos para el sistema de seguridad de Teziutlán, utilizando el </w:t>
            </w:r>
            <w:proofErr w:type="spellStart"/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>framework</w:t>
            </w:r>
            <w:proofErr w:type="spellEnd"/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>Struts</w:t>
            </w:r>
            <w:proofErr w:type="spellEnd"/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 versión 2.</w:t>
            </w:r>
          </w:p>
          <w:p w:rsidR="0029757E" w:rsidRPr="0029757E" w:rsidRDefault="0029757E" w:rsidP="0029757E">
            <w:pPr>
              <w:pStyle w:val="Fechadesubseccin"/>
              <w:ind w:left="720"/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</w:pPr>
          </w:p>
          <w:p w:rsidR="0029757E" w:rsidRPr="0029757E" w:rsidRDefault="0029757E" w:rsidP="0029757E">
            <w:pPr>
              <w:pStyle w:val="Fechadesubseccin"/>
              <w:numPr>
                <w:ilvl w:val="0"/>
                <w:numId w:val="26"/>
              </w:numPr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Creación de vistas con el </w:t>
            </w:r>
            <w:proofErr w:type="spellStart"/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>framework</w:t>
            </w:r>
            <w:proofErr w:type="spellEnd"/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>bootstrap</w:t>
            </w:r>
            <w:proofErr w:type="spellEnd"/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>.</w:t>
            </w:r>
          </w:p>
          <w:p w:rsidR="0029757E" w:rsidRPr="0029757E" w:rsidRDefault="0029757E" w:rsidP="0029757E">
            <w:pPr>
              <w:pStyle w:val="Prrafodelista"/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</w:pPr>
          </w:p>
          <w:p w:rsidR="0029757E" w:rsidRPr="0029757E" w:rsidRDefault="0029757E" w:rsidP="0029757E">
            <w:pPr>
              <w:pStyle w:val="Fechadesubseccin"/>
              <w:numPr>
                <w:ilvl w:val="0"/>
                <w:numId w:val="26"/>
              </w:numPr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>Validaciones del lado del cliente con JavaScript.</w:t>
            </w:r>
          </w:p>
          <w:p w:rsidR="0029757E" w:rsidRPr="0029757E" w:rsidRDefault="0029757E" w:rsidP="0029757E">
            <w:pPr>
              <w:pStyle w:val="Prrafodelista"/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</w:pPr>
          </w:p>
          <w:p w:rsidR="0029757E" w:rsidRPr="0029757E" w:rsidRDefault="0029757E" w:rsidP="0029757E">
            <w:pPr>
              <w:pStyle w:val="Fechadesubseccin"/>
              <w:numPr>
                <w:ilvl w:val="0"/>
                <w:numId w:val="26"/>
              </w:numPr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Apoyo en la configuración de </w:t>
            </w:r>
            <w:proofErr w:type="spellStart"/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>MySQL</w:t>
            </w:r>
            <w:proofErr w:type="spellEnd"/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 con </w:t>
            </w:r>
            <w:proofErr w:type="spellStart"/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>glassfish</w:t>
            </w:r>
            <w:proofErr w:type="spellEnd"/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 para el manejo de la base de datos.</w:t>
            </w:r>
          </w:p>
          <w:p w:rsidR="0029757E" w:rsidRPr="0029757E" w:rsidRDefault="0029757E" w:rsidP="0029757E">
            <w:pPr>
              <w:pStyle w:val="Prrafodelista"/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</w:pPr>
          </w:p>
          <w:p w:rsidR="0029757E" w:rsidRPr="0029757E" w:rsidRDefault="0029757E" w:rsidP="0029757E">
            <w:pPr>
              <w:pStyle w:val="Fechadesubseccin"/>
              <w:numPr>
                <w:ilvl w:val="0"/>
                <w:numId w:val="26"/>
              </w:numPr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>Desarrollo de Front-</w:t>
            </w:r>
            <w:proofErr w:type="spellStart"/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>End</w:t>
            </w:r>
            <w:proofErr w:type="spellEnd"/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 con el </w:t>
            </w:r>
            <w:proofErr w:type="spellStart"/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>framework</w:t>
            </w:r>
            <w:proofErr w:type="spellEnd"/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>AngularJS</w:t>
            </w:r>
            <w:proofErr w:type="spellEnd"/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 para el proyecto del Hospital Universitario BUAP.</w:t>
            </w:r>
          </w:p>
          <w:p w:rsidR="0029757E" w:rsidRPr="0029757E" w:rsidRDefault="0029757E" w:rsidP="0029757E">
            <w:pPr>
              <w:pStyle w:val="Prrafodelista"/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</w:pPr>
          </w:p>
          <w:p w:rsidR="0029757E" w:rsidRDefault="0029757E" w:rsidP="0029757E">
            <w:pPr>
              <w:pStyle w:val="Fechadesubseccin"/>
              <w:numPr>
                <w:ilvl w:val="0"/>
                <w:numId w:val="26"/>
              </w:numPr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lastRenderedPageBreak/>
              <w:t>Desarrollo de Back-</w:t>
            </w:r>
            <w:proofErr w:type="spellStart"/>
            <w:r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>End</w:t>
            </w:r>
            <w:proofErr w:type="spellEnd"/>
            <w:r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 con el </w:t>
            </w:r>
            <w:proofErr w:type="spellStart"/>
            <w:r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>framework</w:t>
            </w:r>
            <w:proofErr w:type="spellEnd"/>
            <w:r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 Spring</w:t>
            </w:r>
            <w:r w:rsidRPr="0029757E"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>.</w:t>
            </w:r>
          </w:p>
          <w:p w:rsidR="0029757E" w:rsidRDefault="0029757E" w:rsidP="0029757E">
            <w:pPr>
              <w:pStyle w:val="Prrafodelista"/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</w:pPr>
          </w:p>
          <w:p w:rsidR="0029757E" w:rsidRPr="0029757E" w:rsidRDefault="0029757E" w:rsidP="0029757E">
            <w:pPr>
              <w:pStyle w:val="Fechadesubseccin"/>
              <w:numPr>
                <w:ilvl w:val="0"/>
                <w:numId w:val="26"/>
              </w:numPr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</w:pPr>
            <w:r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Creación de servicios para el módulo de la caja médica y se colaboró a crear un servicio para la firma electrónica manejando algoritmos de encriptación, para la BD se utilizó el </w:t>
            </w:r>
            <w:proofErr w:type="spellStart"/>
            <w:r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>framework</w:t>
            </w:r>
            <w:proofErr w:type="spellEnd"/>
            <w:r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>Cayenne</w:t>
            </w:r>
            <w:proofErr w:type="spellEnd"/>
            <w:r>
              <w:rPr>
                <w:rStyle w:val="Carcterdesubseccin"/>
                <w:rFonts w:ascii="Arial" w:hAnsi="Arial" w:cs="Arial"/>
                <w:b w:val="0"/>
                <w:color w:val="auto"/>
                <w:sz w:val="20"/>
                <w:szCs w:val="20"/>
              </w:rPr>
              <w:t>.</w:t>
            </w:r>
          </w:p>
          <w:p w:rsidR="00CE50F5" w:rsidRPr="001B6C3B" w:rsidRDefault="00CE50F5" w:rsidP="00EA1A00">
            <w:pPr>
              <w:pStyle w:val="Fechadesubseccin"/>
              <w:rPr>
                <w:rStyle w:val="Carcterdesubseccin"/>
                <w:rFonts w:ascii="Arial" w:hAnsi="Arial" w:cs="Arial"/>
              </w:rPr>
            </w:pPr>
          </w:p>
          <w:p w:rsidR="00CE50F5" w:rsidRPr="001B6C3B" w:rsidRDefault="00CE50F5" w:rsidP="00EA1A00">
            <w:pPr>
              <w:pStyle w:val="Fechadesubseccin"/>
              <w:rPr>
                <w:rStyle w:val="Carcterdesubseccin"/>
                <w:rFonts w:ascii="Arial" w:hAnsi="Arial" w:cs="Arial"/>
              </w:rPr>
            </w:pPr>
          </w:p>
          <w:p w:rsidR="00EA1A00" w:rsidRPr="001B6C3B" w:rsidRDefault="00EA1A00" w:rsidP="00EA1A00">
            <w:pPr>
              <w:pStyle w:val="Fechadesubseccin"/>
              <w:rPr>
                <w:rFonts w:ascii="Arial" w:hAnsi="Arial" w:cs="Arial"/>
              </w:rPr>
            </w:pPr>
            <w:r w:rsidRPr="001B6C3B">
              <w:rPr>
                <w:rStyle w:val="Carcterdesubseccin"/>
                <w:rFonts w:ascii="Arial" w:hAnsi="Arial" w:cs="Arial"/>
              </w:rPr>
              <w:t>GRUPO SALINAS S.A. DE C.V</w:t>
            </w:r>
            <w:r w:rsidRPr="001B6C3B">
              <w:rPr>
                <w:rFonts w:ascii="Arial" w:hAnsi="Arial" w:cs="Arial"/>
                <w:sz w:val="20"/>
              </w:rPr>
              <w:t xml:space="preserve"> </w:t>
            </w:r>
            <w:r w:rsidRPr="001B6C3B">
              <w:rPr>
                <w:rFonts w:ascii="Arial" w:hAnsi="Arial" w:cs="Arial"/>
              </w:rPr>
              <w:t>(Enero 2016 – Empleo Actual)</w:t>
            </w:r>
            <w:r w:rsidR="00C6317F" w:rsidRPr="001B6C3B">
              <w:rPr>
                <w:rFonts w:ascii="Arial" w:hAnsi="Arial" w:cs="Arial"/>
              </w:rPr>
              <w:t xml:space="preserve"> Desarrollador Web Portal Banco </w:t>
            </w:r>
            <w:proofErr w:type="gramStart"/>
            <w:r w:rsidR="00C6317F" w:rsidRPr="001B6C3B">
              <w:rPr>
                <w:rFonts w:ascii="Arial" w:hAnsi="Arial" w:cs="Arial"/>
              </w:rPr>
              <w:t>Azteca(</w:t>
            </w:r>
            <w:proofErr w:type="gramEnd"/>
            <w:r w:rsidR="00C6317F" w:rsidRPr="001B6C3B">
              <w:rPr>
                <w:rFonts w:ascii="Arial" w:hAnsi="Arial" w:cs="Arial"/>
              </w:rPr>
              <w:t>Personas Físicas).</w:t>
            </w:r>
          </w:p>
          <w:p w:rsidR="00EA1A00" w:rsidRPr="001B6C3B" w:rsidRDefault="00C6317F" w:rsidP="00EA1A00">
            <w:pPr>
              <w:pStyle w:val="Fechadesubseccin"/>
              <w:rPr>
                <w:rFonts w:ascii="Arial" w:hAnsi="Arial" w:cs="Arial"/>
              </w:rPr>
            </w:pPr>
            <w:r w:rsidRPr="001B6C3B">
              <w:rPr>
                <w:rFonts w:ascii="Arial" w:hAnsi="Arial" w:cs="Arial"/>
              </w:rPr>
              <w:t>Insurgentes Sur 3579, Colonia  Tlalpan La Joya, Delegación Tlalpan C.P. 14000, Ciudad de México.</w:t>
            </w:r>
          </w:p>
          <w:p w:rsidR="00C6317F" w:rsidRPr="001B6C3B" w:rsidRDefault="00C6317F" w:rsidP="00EA1A00">
            <w:pPr>
              <w:pStyle w:val="Fechadesubseccin"/>
              <w:rPr>
                <w:rFonts w:ascii="Arial" w:hAnsi="Arial" w:cs="Arial"/>
              </w:rPr>
            </w:pPr>
          </w:p>
          <w:p w:rsidR="000C249E" w:rsidRDefault="0029757E" w:rsidP="0029757E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Desarrollo de múltiples módulos para la funcionalidad del Portal de la Banca Electrónica para personas físicas.</w:t>
            </w:r>
          </w:p>
          <w:p w:rsidR="0029757E" w:rsidRDefault="0029757E" w:rsidP="0029757E">
            <w:pPr>
              <w:rPr>
                <w:rFonts w:ascii="Arial" w:hAnsi="Arial" w:cs="Arial"/>
              </w:rPr>
            </w:pPr>
          </w:p>
          <w:p w:rsidR="0029757E" w:rsidRDefault="0029757E" w:rsidP="0029757E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Framework MVC </w:t>
            </w:r>
            <w:proofErr w:type="spellStart"/>
            <w:r>
              <w:rPr>
                <w:rFonts w:ascii="Arial" w:hAnsi="Arial" w:cs="Arial"/>
              </w:rPr>
              <w:t>Struts</w:t>
            </w:r>
            <w:proofErr w:type="spellEnd"/>
            <w:r>
              <w:rPr>
                <w:rFonts w:ascii="Arial" w:hAnsi="Arial" w:cs="Arial"/>
              </w:rPr>
              <w:t xml:space="preserve"> 1 y Tiles con la plataforma </w:t>
            </w:r>
            <w:r w:rsidR="00BA7EBC">
              <w:rPr>
                <w:rFonts w:ascii="Arial" w:hAnsi="Arial" w:cs="Arial"/>
              </w:rPr>
              <w:t>JEE versión 6.</w:t>
            </w:r>
          </w:p>
          <w:p w:rsidR="00BA7EBC" w:rsidRPr="00BA7EBC" w:rsidRDefault="00BA7EBC" w:rsidP="00BA7EBC">
            <w:pPr>
              <w:pStyle w:val="Prrafodelista"/>
              <w:rPr>
                <w:rFonts w:ascii="Arial" w:hAnsi="Arial" w:cs="Arial"/>
              </w:rPr>
            </w:pPr>
          </w:p>
          <w:p w:rsidR="00BA7EBC" w:rsidRDefault="00BA7EBC" w:rsidP="0029757E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 de clientes de servicios web con tecnología SOAP y REST.</w:t>
            </w:r>
          </w:p>
          <w:p w:rsidR="00BA7EBC" w:rsidRPr="00BA7EBC" w:rsidRDefault="00BA7EBC" w:rsidP="00BA7EBC">
            <w:pPr>
              <w:pStyle w:val="Prrafodelista"/>
              <w:rPr>
                <w:rFonts w:ascii="Arial" w:hAnsi="Arial" w:cs="Arial"/>
              </w:rPr>
            </w:pPr>
          </w:p>
          <w:p w:rsidR="00BA7EBC" w:rsidRDefault="00BA7EBC" w:rsidP="0029757E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Manejo de BD en Oracle 11g para la persistencia de datos.</w:t>
            </w:r>
          </w:p>
          <w:p w:rsidR="00BA7EBC" w:rsidRPr="00BA7EBC" w:rsidRDefault="00BA7EBC" w:rsidP="00BA7EBC">
            <w:pPr>
              <w:pStyle w:val="Prrafodelista"/>
              <w:rPr>
                <w:rFonts w:ascii="Arial" w:hAnsi="Arial" w:cs="Arial"/>
              </w:rPr>
            </w:pPr>
          </w:p>
          <w:p w:rsidR="00BA7EBC" w:rsidRDefault="00BA7EBC" w:rsidP="0029757E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Metodología SCRUM para la gestión de proyectos.</w:t>
            </w:r>
          </w:p>
          <w:p w:rsidR="00BA7EBC" w:rsidRPr="00BA7EBC" w:rsidRDefault="00BA7EBC" w:rsidP="00BA7EBC">
            <w:pPr>
              <w:pStyle w:val="Prrafodelista"/>
              <w:rPr>
                <w:rFonts w:ascii="Arial" w:hAnsi="Arial" w:cs="Arial"/>
              </w:rPr>
            </w:pPr>
          </w:p>
          <w:p w:rsidR="00BA7EBC" w:rsidRDefault="00BA7EBC" w:rsidP="0029757E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Manejo de servidor de aplicaciones </w:t>
            </w:r>
            <w:proofErr w:type="spellStart"/>
            <w:r>
              <w:rPr>
                <w:rFonts w:ascii="Arial" w:hAnsi="Arial" w:cs="Arial"/>
              </w:rPr>
              <w:t>JBoss</w:t>
            </w:r>
            <w:proofErr w:type="spellEnd"/>
            <w:r>
              <w:rPr>
                <w:rFonts w:ascii="Arial" w:hAnsi="Arial" w:cs="Arial"/>
              </w:rPr>
              <w:t xml:space="preserve"> EAP 5 y 6.</w:t>
            </w:r>
          </w:p>
          <w:p w:rsidR="00BA7EBC" w:rsidRPr="00BA7EBC" w:rsidRDefault="00BA7EBC" w:rsidP="00BA7EBC">
            <w:pPr>
              <w:pStyle w:val="Prrafodelista"/>
              <w:rPr>
                <w:rFonts w:ascii="Arial" w:hAnsi="Arial" w:cs="Arial"/>
              </w:rPr>
            </w:pPr>
          </w:p>
          <w:p w:rsidR="00BA7EBC" w:rsidRDefault="00BA7EBC" w:rsidP="00BA7EBC">
            <w:pPr>
              <w:pStyle w:val="Seccin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Certificaciones </w:t>
            </w:r>
          </w:p>
          <w:p w:rsidR="00BA7EBC" w:rsidRDefault="00BA7EBC" w:rsidP="00BA7EBC">
            <w:pPr>
              <w:pStyle w:val="Prrafodelista"/>
              <w:numPr>
                <w:ilvl w:val="0"/>
                <w:numId w:val="26"/>
              </w:numPr>
            </w:pPr>
            <w:r>
              <w:t xml:space="preserve">Java SE 8 </w:t>
            </w:r>
            <w:proofErr w:type="spellStart"/>
            <w:r>
              <w:t>Programming</w:t>
            </w:r>
            <w:proofErr w:type="spellEnd"/>
            <w:r>
              <w:t>, NECTEC</w:t>
            </w:r>
          </w:p>
          <w:p w:rsidR="00BA7EBC" w:rsidRPr="00BA7EBC" w:rsidRDefault="00BA7EBC" w:rsidP="00BA7EBC">
            <w:pPr>
              <w:pStyle w:val="Prrafodelista"/>
              <w:numPr>
                <w:ilvl w:val="0"/>
                <w:numId w:val="26"/>
              </w:numPr>
            </w:pPr>
            <w:r>
              <w:t xml:space="preserve">Agile </w:t>
            </w:r>
            <w:proofErr w:type="spellStart"/>
            <w:r>
              <w:t>Scrum</w:t>
            </w:r>
            <w:proofErr w:type="spellEnd"/>
            <w:r>
              <w:t xml:space="preserve">, NECTEC </w:t>
            </w:r>
          </w:p>
          <w:p w:rsidR="00BA7EBC" w:rsidRPr="0029757E" w:rsidRDefault="00BA7EBC" w:rsidP="00BA7EBC">
            <w:pPr>
              <w:pStyle w:val="Prrafodelista"/>
              <w:rPr>
                <w:rFonts w:ascii="Arial" w:hAnsi="Arial" w:cs="Arial"/>
              </w:rPr>
            </w:pPr>
          </w:p>
          <w:p w:rsidR="000C249E" w:rsidRPr="001B6C3B" w:rsidRDefault="0081665D">
            <w:pPr>
              <w:pStyle w:val="Seccin"/>
              <w:rPr>
                <w:rFonts w:ascii="Arial" w:hAnsi="Arial" w:cs="Arial"/>
              </w:rPr>
            </w:pPr>
            <w:r w:rsidRPr="001B6C3B">
              <w:rPr>
                <w:rFonts w:ascii="Arial" w:hAnsi="Arial" w:cs="Arial"/>
              </w:rPr>
              <w:t>Idiomas</w:t>
            </w:r>
          </w:p>
          <w:p w:rsidR="000C249E" w:rsidRPr="001B6C3B" w:rsidRDefault="001F6605">
            <w:pPr>
              <w:pStyle w:val="Listaconvietas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1B6C3B">
              <w:rPr>
                <w:rFonts w:ascii="Arial" w:hAnsi="Arial" w:cs="Arial"/>
              </w:rPr>
              <w:t>Inglés - Nivel B1</w:t>
            </w:r>
          </w:p>
          <w:p w:rsidR="000C249E" w:rsidRPr="001B6C3B" w:rsidRDefault="000C249E">
            <w:pPr>
              <w:pStyle w:val="Listaconvietas"/>
              <w:numPr>
                <w:ilvl w:val="0"/>
                <w:numId w:val="0"/>
              </w:numPr>
              <w:rPr>
                <w:rFonts w:ascii="Arial" w:hAnsi="Arial" w:cs="Arial"/>
              </w:rPr>
            </w:pPr>
          </w:p>
        </w:tc>
      </w:tr>
      <w:tr w:rsidR="00AD534D" w:rsidRPr="001B6C3B" w:rsidTr="00F0299B">
        <w:trPr>
          <w:jc w:val="center"/>
        </w:trPr>
        <w:tc>
          <w:tcPr>
            <w:tcW w:w="365" w:type="dxa"/>
            <w:shd w:val="clear" w:color="auto" w:fill="AAB0C7" w:themeFill="accent1" w:themeFillTint="99"/>
          </w:tcPr>
          <w:p w:rsidR="00AD534D" w:rsidRPr="001B6C3B" w:rsidRDefault="00AD534D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AD534D" w:rsidRPr="001B6C3B" w:rsidRDefault="00AD534D">
            <w:pPr>
              <w:pStyle w:val="Seccin"/>
              <w:rPr>
                <w:rFonts w:ascii="Arial" w:hAnsi="Arial" w:cs="Arial"/>
              </w:rPr>
            </w:pPr>
          </w:p>
        </w:tc>
      </w:tr>
    </w:tbl>
    <w:p w:rsidR="000C249E" w:rsidRPr="001B6C3B" w:rsidRDefault="000C249E">
      <w:pPr>
        <w:rPr>
          <w:rFonts w:ascii="Arial" w:hAnsi="Arial" w:cs="Arial"/>
        </w:rPr>
      </w:pPr>
    </w:p>
    <w:p w:rsidR="00D03F35" w:rsidRPr="001B6C3B" w:rsidRDefault="00D03F35">
      <w:pPr>
        <w:rPr>
          <w:rFonts w:ascii="Arial" w:hAnsi="Arial" w:cs="Arial"/>
        </w:rPr>
      </w:pPr>
    </w:p>
    <w:p w:rsidR="00D03F35" w:rsidRPr="001B6C3B" w:rsidRDefault="00D03F35">
      <w:pPr>
        <w:rPr>
          <w:rFonts w:ascii="Arial" w:hAnsi="Arial" w:cs="Arial"/>
        </w:rPr>
      </w:pPr>
    </w:p>
    <w:p w:rsidR="00D03F35" w:rsidRPr="001B6C3B" w:rsidRDefault="00D03F35">
      <w:pPr>
        <w:rPr>
          <w:rFonts w:ascii="Arial" w:hAnsi="Arial" w:cs="Arial"/>
        </w:rPr>
      </w:pPr>
    </w:p>
    <w:p w:rsidR="00D03F35" w:rsidRPr="001B6C3B" w:rsidRDefault="00D03F35">
      <w:pPr>
        <w:rPr>
          <w:rFonts w:ascii="Arial" w:hAnsi="Arial" w:cs="Arial"/>
        </w:rPr>
      </w:pPr>
    </w:p>
    <w:p w:rsidR="00D03F35" w:rsidRPr="001B6C3B" w:rsidRDefault="00D03F35">
      <w:pPr>
        <w:rPr>
          <w:rFonts w:ascii="Arial" w:hAnsi="Arial" w:cs="Arial"/>
        </w:rPr>
      </w:pPr>
    </w:p>
    <w:p w:rsidR="00D03F35" w:rsidRPr="001B6C3B" w:rsidRDefault="00D03F35">
      <w:pPr>
        <w:rPr>
          <w:rFonts w:ascii="Arial" w:hAnsi="Arial" w:cs="Arial"/>
        </w:rPr>
      </w:pPr>
    </w:p>
    <w:p w:rsidR="00D03F35" w:rsidRPr="001B6C3B" w:rsidRDefault="00D03F35">
      <w:pPr>
        <w:rPr>
          <w:rFonts w:ascii="Arial" w:hAnsi="Arial" w:cs="Arial"/>
        </w:rPr>
      </w:pPr>
    </w:p>
    <w:sectPr w:rsidR="00D03F35" w:rsidRPr="001B6C3B" w:rsidSect="000C249E">
      <w:headerReference w:type="even" r:id="rId11"/>
      <w:headerReference w:type="default" r:id="rId12"/>
      <w:footerReference w:type="default" r:id="rId13"/>
      <w:pgSz w:w="11907" w:h="16839"/>
      <w:pgMar w:top="1418" w:right="1418" w:bottom="1418" w:left="1418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271B" w:rsidRDefault="0023271B">
      <w:pPr>
        <w:spacing w:after="0" w:line="240" w:lineRule="auto"/>
      </w:pPr>
      <w:r>
        <w:separator/>
      </w:r>
    </w:p>
  </w:endnote>
  <w:endnote w:type="continuationSeparator" w:id="0">
    <w:p w:rsidR="0023271B" w:rsidRDefault="00232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49E" w:rsidRDefault="00723363">
    <w:pPr>
      <w:pStyle w:val="Piedepginaderecho"/>
    </w:pPr>
    <w:r>
      <w:rPr>
        <w:color w:val="9FB8CD" w:themeColor="accent2"/>
      </w:rPr>
      <w:sym w:font="Wingdings 3" w:char="F07D"/>
    </w:r>
    <w:r>
      <w:t xml:space="preserve"> Página </w:t>
    </w:r>
    <w:r w:rsidR="005E468D">
      <w:fldChar w:fldCharType="begin"/>
    </w:r>
    <w:r w:rsidR="005E468D">
      <w:instrText xml:space="preserve"> PAGE  \* Arabic  \* MERGEFORMAT </w:instrText>
    </w:r>
    <w:r w:rsidR="005E468D">
      <w:fldChar w:fldCharType="separate"/>
    </w:r>
    <w:r w:rsidR="00BA7EBC">
      <w:rPr>
        <w:noProof/>
      </w:rPr>
      <w:t>3</w:t>
    </w:r>
    <w:r w:rsidR="005E468D">
      <w:rPr>
        <w:noProof/>
      </w:rPr>
      <w:fldChar w:fldCharType="end"/>
    </w:r>
    <w:r>
      <w:t xml:space="preserve"> | </w:t>
    </w:r>
    <w:sdt>
      <w:sdtPr>
        <w:id w:val="121446365"/>
        <w:temporary/>
        <w:showingPlcHdr/>
        <w:text/>
      </w:sdtPr>
      <w:sdtEndPr/>
      <w:sdtContent>
        <w:r>
          <w:t>[Escriba su dirección de correo electrónico]</w:t>
        </w:r>
      </w:sdtContent>
    </w:sdt>
  </w:p>
  <w:p w:rsidR="000C249E" w:rsidRDefault="000C249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271B" w:rsidRDefault="0023271B">
      <w:pPr>
        <w:spacing w:after="0" w:line="240" w:lineRule="auto"/>
      </w:pPr>
      <w:r>
        <w:separator/>
      </w:r>
    </w:p>
  </w:footnote>
  <w:footnote w:type="continuationSeparator" w:id="0">
    <w:p w:rsidR="0023271B" w:rsidRDefault="00232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49E" w:rsidRDefault="00723363">
    <w:pPr>
      <w:pStyle w:val="Encabezadoizquierdo"/>
      <w:jc w:val="right"/>
    </w:pPr>
    <w:r>
      <w:rPr>
        <w:color w:val="9FB8CD" w:themeColor="accent2"/>
      </w:rPr>
      <w:sym w:font="Wingdings 3" w:char="F07D"/>
    </w:r>
    <w:r>
      <w:t xml:space="preserve"> Currículo: </w:t>
    </w:r>
    <w:sdt>
      <w:sdtPr>
        <w:id w:val="176770587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F0299B">
          <w:rPr>
            <w:lang w:val="es-MX"/>
          </w:rPr>
          <w:t>Luis Felipe Sánchez Vidals</w:t>
        </w:r>
      </w:sdtContent>
    </w:sdt>
  </w:p>
  <w:p w:rsidR="000C249E" w:rsidRDefault="000C249E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49E" w:rsidRDefault="00723363">
    <w:pPr>
      <w:pStyle w:val="Encabezadoderecho"/>
      <w:jc w:val="left"/>
    </w:pPr>
    <w:r>
      <w:rPr>
        <w:color w:val="9FB8CD" w:themeColor="accent2"/>
      </w:rPr>
      <w:sym w:font="Wingdings 3" w:char="F07D"/>
    </w:r>
    <w:r>
      <w:t xml:space="preserve"> Currículo: </w:t>
    </w:r>
    <w:sdt>
      <w:sdtPr>
        <w:id w:val="176939009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F0299B">
          <w:rPr>
            <w:lang w:val="es-MX"/>
          </w:rPr>
          <w:t>Luis Felipe Sánchez Vidals</w:t>
        </w:r>
      </w:sdtContent>
    </w:sdt>
  </w:p>
  <w:p w:rsidR="000C249E" w:rsidRDefault="000C249E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F0C434A"/>
    <w:lvl w:ilvl="0">
      <w:start w:val="1"/>
      <w:numFmt w:val="bullet"/>
      <w:pStyle w:val="Listaconvietas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5">
    <w:nsid w:val="FFFFFF81"/>
    <w:multiLevelType w:val="singleLevel"/>
    <w:tmpl w:val="78B8BCEC"/>
    <w:lvl w:ilvl="0">
      <w:start w:val="1"/>
      <w:numFmt w:val="bullet"/>
      <w:pStyle w:val="Listaconvietas4"/>
      <w:lvlText w:val=""/>
      <w:lvlJc w:val="left"/>
      <w:pPr>
        <w:ind w:left="1440" w:hanging="360"/>
      </w:pPr>
      <w:rPr>
        <w:rFonts w:ascii="Symbol" w:hAnsi="Symbol" w:hint="default"/>
        <w:color w:val="628BAD" w:themeColor="accent2" w:themeShade="BF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>
    <w:nsid w:val="FFFFFF82"/>
    <w:multiLevelType w:val="singleLevel"/>
    <w:tmpl w:val="3D9E3420"/>
    <w:lvl w:ilvl="0">
      <w:start w:val="1"/>
      <w:numFmt w:val="bullet"/>
      <w:pStyle w:val="Listaconvietas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7">
    <w:nsid w:val="FFFFFF83"/>
    <w:multiLevelType w:val="singleLevel"/>
    <w:tmpl w:val="5B846FA6"/>
    <w:lvl w:ilvl="0">
      <w:start w:val="1"/>
      <w:numFmt w:val="bullet"/>
      <w:pStyle w:val="Listaconvietas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8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4D80CFC"/>
    <w:lvl w:ilvl="0">
      <w:start w:val="1"/>
      <w:numFmt w:val="bullet"/>
      <w:pStyle w:val="Listaconvietas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vanish w:val="0"/>
        <w:color w:val="628BAD" w:themeColor="accent2" w:themeShade="BF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>
    <w:nsid w:val="379B79CA"/>
    <w:multiLevelType w:val="hybridMultilevel"/>
    <w:tmpl w:val="234A4EA8"/>
    <w:lvl w:ilvl="0" w:tplc="D2F0FED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GrammaticalErrors/>
  <w:proofState w:spelling="clean" w:grammar="clean"/>
  <w:attachedTemplate r:id="rId1"/>
  <w:styleLockQFSet/>
  <w:defaultTabStop w:val="709"/>
  <w:hyphenationZone w:val="4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0B1"/>
    <w:rsid w:val="00034907"/>
    <w:rsid w:val="000372AC"/>
    <w:rsid w:val="00045FA8"/>
    <w:rsid w:val="000C249E"/>
    <w:rsid w:val="001055DD"/>
    <w:rsid w:val="00161D47"/>
    <w:rsid w:val="001B6C3B"/>
    <w:rsid w:val="001F6605"/>
    <w:rsid w:val="00223B23"/>
    <w:rsid w:val="0023271B"/>
    <w:rsid w:val="0029757E"/>
    <w:rsid w:val="003037CE"/>
    <w:rsid w:val="003250B1"/>
    <w:rsid w:val="00372234"/>
    <w:rsid w:val="004013DB"/>
    <w:rsid w:val="00431B21"/>
    <w:rsid w:val="004854FB"/>
    <w:rsid w:val="00595436"/>
    <w:rsid w:val="005A3408"/>
    <w:rsid w:val="005E468D"/>
    <w:rsid w:val="006738E2"/>
    <w:rsid w:val="006D1D70"/>
    <w:rsid w:val="00723363"/>
    <w:rsid w:val="007E6CF0"/>
    <w:rsid w:val="0081665D"/>
    <w:rsid w:val="008C232B"/>
    <w:rsid w:val="00A607EF"/>
    <w:rsid w:val="00A9343D"/>
    <w:rsid w:val="00AC69DD"/>
    <w:rsid w:val="00AD2306"/>
    <w:rsid w:val="00AD534D"/>
    <w:rsid w:val="00B93C44"/>
    <w:rsid w:val="00BA7EBC"/>
    <w:rsid w:val="00BB025E"/>
    <w:rsid w:val="00C25041"/>
    <w:rsid w:val="00C6317F"/>
    <w:rsid w:val="00CE50F5"/>
    <w:rsid w:val="00D03F35"/>
    <w:rsid w:val="00DA4A4F"/>
    <w:rsid w:val="00EA1A00"/>
    <w:rsid w:val="00EE0C4B"/>
    <w:rsid w:val="00F0299B"/>
    <w:rsid w:val="00FB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249E"/>
    <w:rPr>
      <w:rFonts w:eastAsiaTheme="minorEastAsia" w:cstheme="minorBidi"/>
      <w:color w:val="000000" w:themeColor="text1"/>
      <w:sz w:val="20"/>
      <w:szCs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semiHidden/>
    <w:unhideWhenUsed/>
    <w:rsid w:val="000C249E"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eastAsiaTheme="majorEastAsia" w:hAnsiTheme="majorHAnsi" w:cstheme="majorBidi"/>
      <w:color w:val="FFFFFF" w:themeColor="background1"/>
      <w:spacing w:val="5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249E"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eastAsiaTheme="majorEastAsia" w:hAnsiTheme="majorHAnsi" w:cstheme="majorBidi"/>
      <w:color w:val="628BAD" w:themeColor="accent2" w:themeShade="BF"/>
      <w:spacing w:val="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249E"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eastAsiaTheme="majorEastAsia" w:hAnsiTheme="majorHAnsi" w:cstheme="majorBidi"/>
      <w:color w:val="595959" w:themeColor="text1" w:themeTint="A6"/>
      <w:spacing w:val="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249E"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249E"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249E"/>
    <w:pPr>
      <w:spacing w:before="200" w:after="80"/>
      <w:outlineLvl w:val="5"/>
    </w:pPr>
    <w:rPr>
      <w:rFonts w:asciiTheme="majorHAnsi" w:eastAsiaTheme="majorEastAsia" w:hAnsiTheme="majorHAnsi" w:cstheme="majorBidi"/>
      <w:b/>
      <w:bCs/>
      <w:color w:val="7F7F7F" w:themeColor="background1" w:themeShade="7F"/>
      <w:sz w:val="18"/>
      <w:szCs w:val="18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249E"/>
    <w:pPr>
      <w:spacing w:before="200" w:after="80"/>
      <w:outlineLvl w:val="6"/>
    </w:pPr>
    <w:rPr>
      <w:rFonts w:asciiTheme="majorHAnsi" w:eastAsiaTheme="majorEastAsia" w:hAnsiTheme="majorHAnsi" w:cstheme="majorBidi"/>
      <w:b/>
      <w:bCs/>
      <w:i/>
      <w:iCs/>
      <w:color w:val="808080" w:themeColor="background1" w:themeShade="80"/>
      <w:sz w:val="18"/>
      <w:szCs w:val="18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249E"/>
    <w:pPr>
      <w:spacing w:before="200" w:after="80"/>
      <w:outlineLvl w:val="7"/>
    </w:pPr>
    <w:rPr>
      <w:rFonts w:asciiTheme="majorHAnsi" w:eastAsiaTheme="majorEastAsia" w:hAnsiTheme="majorHAnsi" w:cstheme="majorBidi"/>
      <w:color w:val="9FB8CD" w:themeColor="accent2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249E"/>
    <w:pPr>
      <w:spacing w:before="200" w:after="80"/>
      <w:outlineLvl w:val="8"/>
    </w:pPr>
    <w:rPr>
      <w:rFonts w:asciiTheme="majorHAnsi" w:eastAsiaTheme="majorEastAsia" w:hAnsiTheme="majorHAnsi" w:cstheme="majorBidi"/>
      <w:i/>
      <w:iCs/>
      <w:color w:val="9FB8CD" w:themeColor="accent2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1"/>
    <w:rsid w:val="000C249E"/>
    <w:pPr>
      <w:spacing w:after="0" w:line="240" w:lineRule="auto"/>
    </w:pPr>
    <w:rPr>
      <w:rFonts w:eastAsiaTheme="minorEastAsia" w:cstheme="minorBidi"/>
      <w:lang w:val="es-E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basedOn w:val="Normal"/>
    <w:link w:val="SinespaciadoCar"/>
    <w:uiPriority w:val="99"/>
    <w:qFormat/>
    <w:rsid w:val="000C249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0C249E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249E"/>
    <w:rPr>
      <w:color w:val="000000" w:themeColor="text1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0C249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249E"/>
    <w:rPr>
      <w:color w:val="000000" w:themeColor="text1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C249E"/>
    <w:rPr>
      <w:rFonts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249E"/>
    <w:rPr>
      <w:rFonts w:eastAsiaTheme="minorEastAsia" w:hAnsi="Tahoma" w:cstheme="minorBidi"/>
      <w:color w:val="000000" w:themeColor="text1"/>
      <w:sz w:val="16"/>
      <w:szCs w:val="16"/>
      <w:lang w:val="es-ES"/>
    </w:rPr>
  </w:style>
  <w:style w:type="paragraph" w:styleId="Listaconvietas">
    <w:name w:val="List Bullet"/>
    <w:basedOn w:val="Normal"/>
    <w:uiPriority w:val="36"/>
    <w:unhideWhenUsed/>
    <w:qFormat/>
    <w:rsid w:val="000C249E"/>
    <w:pPr>
      <w:numPr>
        <w:numId w:val="21"/>
      </w:numPr>
      <w:spacing w:after="120"/>
      <w:contextualSpacing/>
    </w:pPr>
  </w:style>
  <w:style w:type="paragraph" w:customStyle="1" w:styleId="Seccin">
    <w:name w:val="Sección"/>
    <w:basedOn w:val="Normal"/>
    <w:next w:val="Normal"/>
    <w:link w:val="Carcterdeseccin"/>
    <w:uiPriority w:val="1"/>
    <w:qFormat/>
    <w:rsid w:val="000C249E"/>
    <w:pPr>
      <w:spacing w:after="120" w:line="240" w:lineRule="auto"/>
      <w:contextualSpacing/>
    </w:pPr>
    <w:rPr>
      <w:rFonts w:asciiTheme="majorHAnsi" w:eastAsiaTheme="majorEastAsia" w:hAnsiTheme="majorHAnsi" w:cstheme="majorBidi"/>
      <w:b/>
      <w:bCs/>
      <w:color w:val="9FB8CD" w:themeColor="accent2"/>
      <w:sz w:val="24"/>
      <w:szCs w:val="24"/>
    </w:rPr>
  </w:style>
  <w:style w:type="paragraph" w:customStyle="1" w:styleId="Subseccin">
    <w:name w:val="Subsección"/>
    <w:basedOn w:val="Normal"/>
    <w:link w:val="Carcterdesubseccin"/>
    <w:uiPriority w:val="3"/>
    <w:qFormat/>
    <w:rsid w:val="000C249E"/>
    <w:pPr>
      <w:spacing w:before="40" w:after="80" w:line="240" w:lineRule="auto"/>
    </w:pPr>
    <w:rPr>
      <w:rFonts w:asciiTheme="majorHAnsi" w:eastAsiaTheme="majorEastAsia" w:hAnsiTheme="majorHAnsi" w:cstheme="majorBidi"/>
      <w:b/>
      <w:bCs/>
      <w:color w:val="727CA3" w:themeColor="accent1"/>
      <w:sz w:val="18"/>
      <w:szCs w:val="18"/>
    </w:rPr>
  </w:style>
  <w:style w:type="paragraph" w:styleId="Cita">
    <w:name w:val="Quote"/>
    <w:basedOn w:val="Normal"/>
    <w:link w:val="CitaCar"/>
    <w:uiPriority w:val="29"/>
    <w:qFormat/>
    <w:rsid w:val="000C249E"/>
    <w:rPr>
      <w:i/>
      <w:iCs/>
      <w:color w:val="7F7F7F" w:themeColor="background1" w:themeShade="7F"/>
    </w:rPr>
  </w:style>
  <w:style w:type="character" w:customStyle="1" w:styleId="CitaCar">
    <w:name w:val="Cita Car"/>
    <w:basedOn w:val="Fuentedeprrafopredeter"/>
    <w:link w:val="Cita"/>
    <w:uiPriority w:val="29"/>
    <w:rsid w:val="000C249E"/>
    <w:rPr>
      <w:i/>
      <w:iCs/>
      <w:color w:val="7F7F7F" w:themeColor="background1" w:themeShade="7F"/>
      <w:sz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249E"/>
    <w:rPr>
      <w:rFonts w:asciiTheme="majorHAnsi" w:eastAsiaTheme="majorEastAsia" w:hAnsiTheme="majorHAnsi" w:cstheme="majorBidi"/>
      <w:color w:val="628BAD" w:themeColor="accent2" w:themeShade="BF"/>
      <w:spacing w:val="5"/>
      <w:sz w:val="20"/>
    </w:rPr>
  </w:style>
  <w:style w:type="paragraph" w:customStyle="1" w:styleId="Nombre">
    <w:name w:val="Nombre"/>
    <w:basedOn w:val="Sinespaciado"/>
    <w:link w:val="Carcterdenombre"/>
    <w:uiPriority w:val="1"/>
    <w:qFormat/>
    <w:rsid w:val="000C249E"/>
    <w:pPr>
      <w:jc w:val="right"/>
    </w:pPr>
    <w:rPr>
      <w:rFonts w:asciiTheme="majorHAnsi" w:eastAsiaTheme="majorEastAsia" w:hAnsiTheme="majorHAnsi" w:cstheme="majorBidi"/>
      <w:noProof/>
      <w:color w:val="525A7D" w:themeColor="accent1" w:themeShade="BF"/>
      <w:sz w:val="40"/>
      <w:szCs w:val="40"/>
    </w:rPr>
  </w:style>
  <w:style w:type="paragraph" w:styleId="Listaconvietas2">
    <w:name w:val="List Bullet 2"/>
    <w:basedOn w:val="Normal"/>
    <w:uiPriority w:val="36"/>
    <w:unhideWhenUsed/>
    <w:qFormat/>
    <w:rsid w:val="000C249E"/>
    <w:pPr>
      <w:numPr>
        <w:numId w:val="22"/>
      </w:numPr>
      <w:spacing w:after="1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0C249E"/>
    <w:rPr>
      <w:color w:val="B292CA" w:themeColor="hyperlink"/>
      <w:u w:val="single"/>
    </w:rPr>
  </w:style>
  <w:style w:type="character" w:styleId="Ttulodellibro">
    <w:name w:val="Book Title"/>
    <w:basedOn w:val="Fuentedeprrafopredeter"/>
    <w:uiPriority w:val="33"/>
    <w:qFormat/>
    <w:rsid w:val="000C249E"/>
    <w:rPr>
      <w:rFonts w:asciiTheme="majorHAnsi" w:eastAsiaTheme="majorEastAsia" w:hAnsiTheme="majorHAnsi" w:cstheme="majorBidi"/>
      <w:bCs w:val="0"/>
      <w:i/>
      <w:iCs/>
      <w:color w:val="8E736A" w:themeColor="accent6"/>
      <w:sz w:val="20"/>
      <w:szCs w:val="20"/>
      <w:lang w:val="es-ES"/>
    </w:rPr>
  </w:style>
  <w:style w:type="paragraph" w:styleId="Epgrafe">
    <w:name w:val="caption"/>
    <w:basedOn w:val="Normal"/>
    <w:next w:val="Normal"/>
    <w:uiPriority w:val="35"/>
    <w:unhideWhenUsed/>
    <w:rsid w:val="000C249E"/>
    <w:pPr>
      <w:spacing w:after="0" w:line="240" w:lineRule="auto"/>
    </w:pPr>
    <w:rPr>
      <w:rFonts w:asciiTheme="majorHAnsi" w:eastAsiaTheme="majorEastAsia" w:hAnsiTheme="majorHAnsi" w:cstheme="majorBidi"/>
      <w:color w:val="9FB8CD" w:themeColor="accent2"/>
      <w:sz w:val="16"/>
      <w:szCs w:val="16"/>
    </w:rPr>
  </w:style>
  <w:style w:type="character" w:styleId="nfasis">
    <w:name w:val="Emphasis"/>
    <w:uiPriority w:val="20"/>
    <w:qFormat/>
    <w:rsid w:val="000C249E"/>
    <w:rPr>
      <w:rFonts w:eastAsiaTheme="minorEastAsia" w:cstheme="minorBidi"/>
      <w:b/>
      <w:bCs/>
      <w:i/>
      <w:iCs/>
      <w:spacing w:val="0"/>
      <w:szCs w:val="20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99"/>
    <w:rsid w:val="000C249E"/>
    <w:rPr>
      <w:color w:val="000000" w:themeColor="text1"/>
      <w:sz w:val="20"/>
    </w:rPr>
  </w:style>
  <w:style w:type="character" w:customStyle="1" w:styleId="Ttulo1Car">
    <w:name w:val="Título 1 Car"/>
    <w:basedOn w:val="Fuentedeprrafopredeter"/>
    <w:link w:val="Ttulo1"/>
    <w:uiPriority w:val="9"/>
    <w:semiHidden/>
    <w:rsid w:val="000C249E"/>
    <w:rPr>
      <w:rFonts w:asciiTheme="majorHAnsi" w:eastAsiaTheme="majorEastAsia" w:hAnsiTheme="majorHAnsi" w:cstheme="majorBidi"/>
      <w:color w:val="FFFFFF" w:themeColor="background1"/>
      <w:spacing w:val="5"/>
      <w:sz w:val="20"/>
      <w:shd w:val="clear" w:color="auto" w:fill="9FB8CD" w:themeFill="accent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249E"/>
    <w:rPr>
      <w:rFonts w:asciiTheme="majorHAnsi" w:eastAsiaTheme="majorEastAsia" w:hAnsiTheme="majorHAnsi" w:cstheme="majorBidi"/>
      <w:color w:val="595959" w:themeColor="text1" w:themeTint="A6"/>
      <w:spacing w:val="5"/>
      <w:sz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249E"/>
    <w:rPr>
      <w:rFonts w:asciiTheme="majorHAnsi" w:eastAsiaTheme="majorEastAsia" w:hAnsiTheme="majorHAnsi" w:cstheme="majorBidi"/>
      <w:color w:val="595959" w:themeColor="text1" w:themeTint="A6"/>
      <w:sz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249E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249E"/>
    <w:rPr>
      <w:rFonts w:asciiTheme="majorHAnsi" w:eastAsiaTheme="majorEastAsia" w:hAnsiTheme="majorHAnsi" w:cstheme="majorBidi"/>
      <w:b/>
      <w:bCs/>
      <w:color w:val="7F7F7F" w:themeColor="background1" w:themeShade="7F"/>
      <w:sz w:val="18"/>
      <w:szCs w:val="1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249E"/>
    <w:rPr>
      <w:rFonts w:asciiTheme="majorHAnsi" w:eastAsiaTheme="majorEastAsia" w:hAnsiTheme="majorHAnsi" w:cstheme="majorBidi"/>
      <w:b/>
      <w:bCs/>
      <w:i/>
      <w:iCs/>
      <w:color w:val="808080" w:themeColor="background1" w:themeShade="80"/>
      <w:sz w:val="18"/>
      <w:szCs w:val="1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249E"/>
    <w:rPr>
      <w:rFonts w:asciiTheme="majorHAnsi" w:eastAsiaTheme="majorEastAsia" w:hAnsiTheme="majorHAnsi" w:cstheme="majorBidi"/>
      <w:color w:val="9FB8CD" w:themeColor="accent2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249E"/>
    <w:rPr>
      <w:rFonts w:asciiTheme="majorHAnsi" w:eastAsiaTheme="majorEastAsia" w:hAnsiTheme="majorHAnsi" w:cstheme="majorBidi"/>
      <w:i/>
      <w:iCs/>
      <w:color w:val="9FB8CD" w:themeColor="accent2"/>
      <w:sz w:val="18"/>
      <w:szCs w:val="18"/>
    </w:rPr>
  </w:style>
  <w:style w:type="character" w:styleId="nfasisintenso">
    <w:name w:val="Intense Emphasis"/>
    <w:basedOn w:val="Fuentedeprrafopredeter"/>
    <w:uiPriority w:val="21"/>
    <w:qFormat/>
    <w:rsid w:val="000C249E"/>
    <w:rPr>
      <w:b/>
      <w:bCs/>
      <w:i/>
      <w:iCs/>
      <w:color w:val="BAC737" w:themeColor="accent3" w:themeShade="BF"/>
      <w:sz w:val="20"/>
    </w:rPr>
  </w:style>
  <w:style w:type="paragraph" w:styleId="Citadestacada">
    <w:name w:val="Intense Quote"/>
    <w:basedOn w:val="Normal"/>
    <w:link w:val="CitadestacadaCar"/>
    <w:uiPriority w:val="30"/>
    <w:qFormat/>
    <w:rsid w:val="000C249E"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eastAsiaTheme="majorEastAsia" w:hAnsiTheme="majorHAnsi" w:cstheme="majorBidi"/>
      <w:i/>
      <w:iCs/>
      <w:color w:val="FFFFFF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249E"/>
    <w:rPr>
      <w:rFonts w:asciiTheme="majorHAnsi" w:eastAsiaTheme="majorEastAsia" w:hAnsiTheme="majorHAnsi" w:cstheme="majorBidi"/>
      <w:i/>
      <w:iCs/>
      <w:color w:val="FFFFFF" w:themeColor="background1"/>
      <w:sz w:val="20"/>
      <w:shd w:val="clear" w:color="auto" w:fill="9FB8CD" w:themeFill="accent2"/>
    </w:rPr>
  </w:style>
  <w:style w:type="character" w:styleId="Referenciaintensa">
    <w:name w:val="Intense Reference"/>
    <w:basedOn w:val="Fuentedeprrafopredeter"/>
    <w:uiPriority w:val="32"/>
    <w:qFormat/>
    <w:rsid w:val="000C249E"/>
    <w:rPr>
      <w:b/>
      <w:bCs/>
      <w:color w:val="525A7D" w:themeColor="accent1" w:themeShade="BF"/>
      <w:sz w:val="20"/>
      <w:u w:val="single"/>
    </w:rPr>
  </w:style>
  <w:style w:type="paragraph" w:styleId="Listaconvietas3">
    <w:name w:val="List Bullet 3"/>
    <w:basedOn w:val="Normal"/>
    <w:uiPriority w:val="36"/>
    <w:unhideWhenUsed/>
    <w:qFormat/>
    <w:rsid w:val="000C249E"/>
    <w:pPr>
      <w:numPr>
        <w:numId w:val="23"/>
      </w:numPr>
      <w:spacing w:after="120"/>
      <w:contextualSpacing/>
    </w:pPr>
  </w:style>
  <w:style w:type="paragraph" w:styleId="Listaconvietas4">
    <w:name w:val="List Bullet 4"/>
    <w:basedOn w:val="Normal"/>
    <w:uiPriority w:val="36"/>
    <w:unhideWhenUsed/>
    <w:qFormat/>
    <w:rsid w:val="000C249E"/>
    <w:pPr>
      <w:numPr>
        <w:numId w:val="24"/>
      </w:numPr>
      <w:spacing w:after="120"/>
      <w:contextualSpacing/>
    </w:pPr>
  </w:style>
  <w:style w:type="paragraph" w:styleId="Listaconvietas5">
    <w:name w:val="List Bullet 5"/>
    <w:basedOn w:val="Normal"/>
    <w:uiPriority w:val="36"/>
    <w:unhideWhenUsed/>
    <w:qFormat/>
    <w:rsid w:val="000C249E"/>
    <w:pPr>
      <w:numPr>
        <w:numId w:val="25"/>
      </w:numPr>
      <w:spacing w:after="120"/>
      <w:contextualSpacing/>
    </w:pPr>
  </w:style>
  <w:style w:type="character" w:styleId="Textoennegrita">
    <w:name w:val="Strong"/>
    <w:uiPriority w:val="22"/>
    <w:qFormat/>
    <w:rsid w:val="000C249E"/>
    <w:rPr>
      <w:rFonts w:asciiTheme="minorHAnsi" w:eastAsiaTheme="minorEastAsia" w:hAnsiTheme="minorHAnsi" w:cstheme="minorBidi"/>
      <w:b/>
      <w:bCs/>
      <w:iCs w:val="0"/>
      <w:color w:val="9FB8CD" w:themeColor="accent2"/>
      <w:szCs w:val="20"/>
      <w:lang w:val="es-ES"/>
    </w:rPr>
  </w:style>
  <w:style w:type="character" w:styleId="nfasissutil">
    <w:name w:val="Subtle Emphasis"/>
    <w:basedOn w:val="Fuentedeprrafopredeter"/>
    <w:uiPriority w:val="19"/>
    <w:qFormat/>
    <w:rsid w:val="000C249E"/>
    <w:rPr>
      <w:i/>
      <w:iCs/>
      <w:color w:val="737373" w:themeColor="text1" w:themeTint="8C"/>
      <w:kern w:val="16"/>
      <w:sz w:val="20"/>
    </w:rPr>
  </w:style>
  <w:style w:type="character" w:styleId="Referenciasutil">
    <w:name w:val="Subtle Reference"/>
    <w:basedOn w:val="Fuentedeprrafopredeter"/>
    <w:uiPriority w:val="31"/>
    <w:qFormat/>
    <w:rsid w:val="000C249E"/>
    <w:rPr>
      <w:color w:val="737373" w:themeColor="text1" w:themeTint="8C"/>
      <w:sz w:val="20"/>
      <w:u w:val="single"/>
    </w:rPr>
  </w:style>
  <w:style w:type="paragraph" w:styleId="TDC1">
    <w:name w:val="toc 1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DC2">
    <w:name w:val="toc 2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DC3">
    <w:name w:val="toc 3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DC4">
    <w:name w:val="toc 4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DC5">
    <w:name w:val="toc 5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DC6">
    <w:name w:val="toc 6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DC7">
    <w:name w:val="toc 7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DC8">
    <w:name w:val="toc 8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DC9">
    <w:name w:val="toc 9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Direccindelremitente">
    <w:name w:val="Dirección del remitente"/>
    <w:basedOn w:val="Sinespaciado"/>
    <w:link w:val="Carcterdedireccindelremitente"/>
    <w:uiPriority w:val="2"/>
    <w:unhideWhenUsed/>
    <w:qFormat/>
    <w:rsid w:val="000C249E"/>
    <w:pPr>
      <w:spacing w:before="200" w:line="276" w:lineRule="auto"/>
      <w:contextualSpacing/>
      <w:jc w:val="right"/>
    </w:pPr>
    <w:rPr>
      <w:rFonts w:asciiTheme="majorHAnsi" w:eastAsiaTheme="majorEastAsia" w:hAnsiTheme="majorHAnsi" w:cstheme="majorBidi"/>
      <w:color w:val="9FB8CD" w:themeColor="accent2"/>
      <w:sz w:val="18"/>
      <w:szCs w:val="18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0C249E"/>
    <w:pPr>
      <w:spacing w:after="720" w:line="240" w:lineRule="auto"/>
    </w:pPr>
    <w:rPr>
      <w:rFonts w:asciiTheme="majorHAnsi" w:eastAsiaTheme="majorEastAsia" w:hAnsiTheme="majorHAnsi" w:cstheme="majorBidi"/>
      <w:color w:val="9FB8CD" w:themeColor="accent2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0C249E"/>
    <w:rPr>
      <w:rFonts w:asciiTheme="majorHAnsi" w:eastAsiaTheme="majorEastAsia" w:hAnsiTheme="majorHAnsi" w:cstheme="majorBidi"/>
      <w:color w:val="9FB8CD" w:themeColor="accent2"/>
      <w:sz w:val="24"/>
      <w:szCs w:val="24"/>
    </w:rPr>
  </w:style>
  <w:style w:type="paragraph" w:styleId="Ttulo">
    <w:name w:val="Title"/>
    <w:basedOn w:val="Normal"/>
    <w:link w:val="TtuloCar"/>
    <w:uiPriority w:val="10"/>
    <w:semiHidden/>
    <w:unhideWhenUsed/>
    <w:qFormat/>
    <w:rsid w:val="000C249E"/>
    <w:pPr>
      <w:spacing w:line="240" w:lineRule="auto"/>
    </w:pPr>
    <w:rPr>
      <w:rFonts w:asciiTheme="majorHAnsi" w:eastAsiaTheme="majorEastAsia" w:hAnsiTheme="majorHAnsi" w:cstheme="majorBidi"/>
      <w:color w:val="9FB8CD" w:themeColor="accent2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semiHidden/>
    <w:rsid w:val="000C249E"/>
    <w:rPr>
      <w:rFonts w:asciiTheme="majorHAnsi" w:eastAsiaTheme="majorEastAsia" w:hAnsiTheme="majorHAnsi" w:cstheme="majorBidi"/>
      <w:color w:val="9FB8CD" w:themeColor="accent2"/>
      <w:sz w:val="52"/>
      <w:szCs w:val="52"/>
    </w:rPr>
  </w:style>
  <w:style w:type="character" w:customStyle="1" w:styleId="Carcterdenombre">
    <w:name w:val="Carácter de nombre"/>
    <w:basedOn w:val="SinespaciadoCar"/>
    <w:link w:val="Nombre"/>
    <w:uiPriority w:val="1"/>
    <w:rsid w:val="000C249E"/>
    <w:rPr>
      <w:rFonts w:asciiTheme="majorHAnsi" w:eastAsiaTheme="majorEastAsia" w:hAnsiTheme="majorHAnsi" w:cstheme="majorBidi"/>
      <w:noProof/>
      <w:color w:val="525A7D" w:themeColor="accent1" w:themeShade="BF"/>
      <w:sz w:val="40"/>
      <w:szCs w:val="40"/>
    </w:rPr>
  </w:style>
  <w:style w:type="character" w:customStyle="1" w:styleId="Carcterdeseccin">
    <w:name w:val="Carácter de sección"/>
    <w:basedOn w:val="Fuentedeprrafopredeter"/>
    <w:link w:val="Seccin"/>
    <w:uiPriority w:val="1"/>
    <w:rsid w:val="000C249E"/>
    <w:rPr>
      <w:rFonts w:asciiTheme="majorHAnsi" w:eastAsiaTheme="majorEastAsia" w:hAnsiTheme="majorHAnsi" w:cstheme="majorBidi"/>
      <w:b/>
      <w:bCs/>
      <w:color w:val="9FB8CD" w:themeColor="accent2"/>
      <w:sz w:val="24"/>
      <w:szCs w:val="24"/>
    </w:rPr>
  </w:style>
  <w:style w:type="character" w:customStyle="1" w:styleId="Carcterdesubseccin">
    <w:name w:val="Carácter de subsección"/>
    <w:basedOn w:val="Fuentedeprrafopredeter"/>
    <w:link w:val="Subseccin"/>
    <w:uiPriority w:val="3"/>
    <w:rsid w:val="000C249E"/>
    <w:rPr>
      <w:rFonts w:asciiTheme="majorHAnsi" w:eastAsiaTheme="majorEastAsia" w:hAnsiTheme="majorHAnsi" w:cstheme="majorBidi"/>
      <w:b/>
      <w:bCs/>
      <w:color w:val="727CA3" w:themeColor="accent1"/>
      <w:sz w:val="18"/>
      <w:szCs w:val="18"/>
    </w:rPr>
  </w:style>
  <w:style w:type="character" w:customStyle="1" w:styleId="Carcterdedireccindelremitente">
    <w:name w:val="Carácter de dirección del remitente"/>
    <w:basedOn w:val="SinespaciadoCar"/>
    <w:link w:val="Direccindelremitente"/>
    <w:uiPriority w:val="2"/>
    <w:rsid w:val="000C249E"/>
    <w:rPr>
      <w:rFonts w:asciiTheme="majorHAnsi" w:eastAsiaTheme="majorEastAsia" w:hAnsiTheme="majorHAnsi" w:cstheme="majorBidi"/>
      <w:color w:val="9FB8CD" w:themeColor="accent2"/>
      <w:sz w:val="18"/>
      <w:szCs w:val="18"/>
    </w:rPr>
  </w:style>
  <w:style w:type="character" w:styleId="Textodelmarcadordeposicin">
    <w:name w:val="Placeholder Text"/>
    <w:basedOn w:val="Fuentedeprrafopredeter"/>
    <w:uiPriority w:val="99"/>
    <w:unhideWhenUsed/>
    <w:rsid w:val="000C249E"/>
    <w:rPr>
      <w:color w:val="808080"/>
    </w:rPr>
  </w:style>
  <w:style w:type="paragraph" w:customStyle="1" w:styleId="Fechadesubseccin">
    <w:name w:val="Fecha de subsección"/>
    <w:basedOn w:val="Seccin"/>
    <w:link w:val="Carcterdefechadesubseccin"/>
    <w:uiPriority w:val="4"/>
    <w:qFormat/>
    <w:rsid w:val="000C249E"/>
    <w:rPr>
      <w:b w:val="0"/>
      <w:color w:val="727CA3" w:themeColor="accent1"/>
      <w:sz w:val="18"/>
      <w:szCs w:val="18"/>
    </w:rPr>
  </w:style>
  <w:style w:type="paragraph" w:customStyle="1" w:styleId="Textodesubseccin">
    <w:name w:val="Texto de subsección"/>
    <w:basedOn w:val="Normal"/>
    <w:uiPriority w:val="5"/>
    <w:qFormat/>
    <w:rsid w:val="000C249E"/>
    <w:pPr>
      <w:spacing w:after="320"/>
      <w:contextualSpacing/>
    </w:pPr>
  </w:style>
  <w:style w:type="character" w:customStyle="1" w:styleId="Carcterdefechadesubseccin">
    <w:name w:val="Carácter de fecha de subsección"/>
    <w:basedOn w:val="Carcterdesubseccin"/>
    <w:link w:val="Fechadesubseccin"/>
    <w:uiPriority w:val="4"/>
    <w:rsid w:val="000C249E"/>
    <w:rPr>
      <w:rFonts w:asciiTheme="majorHAnsi" w:eastAsiaTheme="majorEastAsia" w:hAnsiTheme="majorHAnsi" w:cstheme="majorBidi"/>
      <w:b/>
      <w:bCs/>
      <w:color w:val="727CA3" w:themeColor="accent1"/>
      <w:sz w:val="18"/>
      <w:szCs w:val="18"/>
    </w:rPr>
  </w:style>
  <w:style w:type="paragraph" w:customStyle="1" w:styleId="Primerapginadepiedepgina">
    <w:name w:val="Primera página de pie de página"/>
    <w:basedOn w:val="Piedepgina"/>
    <w:uiPriority w:val="34"/>
    <w:rsid w:val="000C249E"/>
    <w:pPr>
      <w:pBdr>
        <w:top w:val="dashed" w:sz="4" w:space="18" w:color="7F7F7F"/>
      </w:pBdr>
      <w:jc w:val="right"/>
    </w:pPr>
    <w:rPr>
      <w:color w:val="7F7F7F" w:themeColor="text1" w:themeTint="80"/>
    </w:rPr>
  </w:style>
  <w:style w:type="paragraph" w:customStyle="1" w:styleId="Primerapginadeencabezado">
    <w:name w:val="Primera página de encabezado"/>
    <w:basedOn w:val="Encabezado"/>
    <w:qFormat/>
    <w:rsid w:val="000C249E"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Textodedireccin">
    <w:name w:val="Texto de dirección"/>
    <w:basedOn w:val="Sinespaciado"/>
    <w:uiPriority w:val="2"/>
    <w:qFormat/>
    <w:rsid w:val="000C249E"/>
    <w:pPr>
      <w:spacing w:before="200" w:line="276" w:lineRule="auto"/>
      <w:contextualSpacing/>
      <w:jc w:val="right"/>
    </w:pPr>
    <w:rPr>
      <w:rFonts w:asciiTheme="majorHAnsi" w:eastAsiaTheme="majorEastAsia" w:hAnsiTheme="majorHAnsi" w:cstheme="majorBidi"/>
      <w:color w:val="9FB8CD" w:themeColor="accent2"/>
      <w:sz w:val="18"/>
      <w:szCs w:val="18"/>
    </w:rPr>
  </w:style>
  <w:style w:type="paragraph" w:customStyle="1" w:styleId="Encabezadoizquierdo">
    <w:name w:val="Encabezado izquierdo"/>
    <w:basedOn w:val="Encabezado"/>
    <w:uiPriority w:val="35"/>
    <w:unhideWhenUsed/>
    <w:qFormat/>
    <w:rsid w:val="000C249E"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Piedepginaizquierdo">
    <w:name w:val="Pie de página izquierdo"/>
    <w:basedOn w:val="Normal"/>
    <w:next w:val="Subseccin"/>
    <w:uiPriority w:val="35"/>
    <w:unhideWhenUsed/>
    <w:qFormat/>
    <w:rsid w:val="000C249E"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</w:rPr>
  </w:style>
  <w:style w:type="paragraph" w:customStyle="1" w:styleId="Encabezadoderecho">
    <w:name w:val="Encabezado derecho"/>
    <w:basedOn w:val="Encabezado"/>
    <w:uiPriority w:val="35"/>
    <w:unhideWhenUsed/>
    <w:qFormat/>
    <w:rsid w:val="000C249E"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Piedepginaderecho">
    <w:name w:val="Pie de página derecho"/>
    <w:basedOn w:val="Piedepgina"/>
    <w:uiPriority w:val="35"/>
    <w:unhideWhenUsed/>
    <w:qFormat/>
    <w:rsid w:val="000C249E"/>
    <w:pPr>
      <w:pBdr>
        <w:top w:val="dashed" w:sz="4" w:space="18" w:color="7F7F7F"/>
      </w:pBdr>
      <w:jc w:val="right"/>
    </w:pPr>
    <w:rPr>
      <w:color w:val="7F7F7F" w:themeColor="text1" w:themeTint="80"/>
    </w:rPr>
  </w:style>
  <w:style w:type="paragraph" w:customStyle="1" w:styleId="Nombredeldestinatario">
    <w:name w:val="Nombre del destinatario"/>
    <w:basedOn w:val="Sinespaciado"/>
    <w:uiPriority w:val="1"/>
    <w:qFormat/>
    <w:rsid w:val="000C249E"/>
    <w:pPr>
      <w:jc w:val="right"/>
    </w:pPr>
    <w:rPr>
      <w:rFonts w:asciiTheme="majorHAnsi" w:eastAsiaTheme="majorEastAsia" w:hAnsiTheme="majorHAnsi" w:cstheme="majorBidi"/>
      <w:noProof/>
      <w:color w:val="525A7D" w:themeColor="accent1" w:themeShade="BF"/>
      <w:sz w:val="36"/>
      <w:szCs w:val="36"/>
    </w:rPr>
  </w:style>
  <w:style w:type="paragraph" w:styleId="Prrafodelista">
    <w:name w:val="List Paragraph"/>
    <w:basedOn w:val="Normal"/>
    <w:uiPriority w:val="34"/>
    <w:qFormat/>
    <w:rsid w:val="006D1D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249E"/>
    <w:rPr>
      <w:rFonts w:eastAsiaTheme="minorEastAsia" w:cstheme="minorBidi"/>
      <w:color w:val="000000" w:themeColor="text1"/>
      <w:sz w:val="20"/>
      <w:szCs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semiHidden/>
    <w:unhideWhenUsed/>
    <w:rsid w:val="000C249E"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eastAsiaTheme="majorEastAsia" w:hAnsiTheme="majorHAnsi" w:cstheme="majorBidi"/>
      <w:color w:val="FFFFFF" w:themeColor="background1"/>
      <w:spacing w:val="5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249E"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eastAsiaTheme="majorEastAsia" w:hAnsiTheme="majorHAnsi" w:cstheme="majorBidi"/>
      <w:color w:val="628BAD" w:themeColor="accent2" w:themeShade="BF"/>
      <w:spacing w:val="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249E"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eastAsiaTheme="majorEastAsia" w:hAnsiTheme="majorHAnsi" w:cstheme="majorBidi"/>
      <w:color w:val="595959" w:themeColor="text1" w:themeTint="A6"/>
      <w:spacing w:val="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249E"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249E"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249E"/>
    <w:pPr>
      <w:spacing w:before="200" w:after="80"/>
      <w:outlineLvl w:val="5"/>
    </w:pPr>
    <w:rPr>
      <w:rFonts w:asciiTheme="majorHAnsi" w:eastAsiaTheme="majorEastAsia" w:hAnsiTheme="majorHAnsi" w:cstheme="majorBidi"/>
      <w:b/>
      <w:bCs/>
      <w:color w:val="7F7F7F" w:themeColor="background1" w:themeShade="7F"/>
      <w:sz w:val="18"/>
      <w:szCs w:val="18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249E"/>
    <w:pPr>
      <w:spacing w:before="200" w:after="80"/>
      <w:outlineLvl w:val="6"/>
    </w:pPr>
    <w:rPr>
      <w:rFonts w:asciiTheme="majorHAnsi" w:eastAsiaTheme="majorEastAsia" w:hAnsiTheme="majorHAnsi" w:cstheme="majorBidi"/>
      <w:b/>
      <w:bCs/>
      <w:i/>
      <w:iCs/>
      <w:color w:val="808080" w:themeColor="background1" w:themeShade="80"/>
      <w:sz w:val="18"/>
      <w:szCs w:val="18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249E"/>
    <w:pPr>
      <w:spacing w:before="200" w:after="80"/>
      <w:outlineLvl w:val="7"/>
    </w:pPr>
    <w:rPr>
      <w:rFonts w:asciiTheme="majorHAnsi" w:eastAsiaTheme="majorEastAsia" w:hAnsiTheme="majorHAnsi" w:cstheme="majorBidi"/>
      <w:color w:val="9FB8CD" w:themeColor="accent2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249E"/>
    <w:pPr>
      <w:spacing w:before="200" w:after="80"/>
      <w:outlineLvl w:val="8"/>
    </w:pPr>
    <w:rPr>
      <w:rFonts w:asciiTheme="majorHAnsi" w:eastAsiaTheme="majorEastAsia" w:hAnsiTheme="majorHAnsi" w:cstheme="majorBidi"/>
      <w:i/>
      <w:iCs/>
      <w:color w:val="9FB8CD" w:themeColor="accent2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1"/>
    <w:rsid w:val="000C249E"/>
    <w:pPr>
      <w:spacing w:after="0" w:line="240" w:lineRule="auto"/>
    </w:pPr>
    <w:rPr>
      <w:rFonts w:eastAsiaTheme="minorEastAsia" w:cstheme="minorBidi"/>
      <w:lang w:val="es-E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basedOn w:val="Normal"/>
    <w:link w:val="SinespaciadoCar"/>
    <w:uiPriority w:val="99"/>
    <w:qFormat/>
    <w:rsid w:val="000C249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0C249E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249E"/>
    <w:rPr>
      <w:color w:val="000000" w:themeColor="text1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0C249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249E"/>
    <w:rPr>
      <w:color w:val="000000" w:themeColor="text1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C249E"/>
    <w:rPr>
      <w:rFonts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249E"/>
    <w:rPr>
      <w:rFonts w:eastAsiaTheme="minorEastAsia" w:hAnsi="Tahoma" w:cstheme="minorBidi"/>
      <w:color w:val="000000" w:themeColor="text1"/>
      <w:sz w:val="16"/>
      <w:szCs w:val="16"/>
      <w:lang w:val="es-ES"/>
    </w:rPr>
  </w:style>
  <w:style w:type="paragraph" w:styleId="Listaconvietas">
    <w:name w:val="List Bullet"/>
    <w:basedOn w:val="Normal"/>
    <w:uiPriority w:val="36"/>
    <w:unhideWhenUsed/>
    <w:qFormat/>
    <w:rsid w:val="000C249E"/>
    <w:pPr>
      <w:numPr>
        <w:numId w:val="21"/>
      </w:numPr>
      <w:spacing w:after="120"/>
      <w:contextualSpacing/>
    </w:pPr>
  </w:style>
  <w:style w:type="paragraph" w:customStyle="1" w:styleId="Seccin">
    <w:name w:val="Sección"/>
    <w:basedOn w:val="Normal"/>
    <w:next w:val="Normal"/>
    <w:link w:val="Carcterdeseccin"/>
    <w:uiPriority w:val="1"/>
    <w:qFormat/>
    <w:rsid w:val="000C249E"/>
    <w:pPr>
      <w:spacing w:after="120" w:line="240" w:lineRule="auto"/>
      <w:contextualSpacing/>
    </w:pPr>
    <w:rPr>
      <w:rFonts w:asciiTheme="majorHAnsi" w:eastAsiaTheme="majorEastAsia" w:hAnsiTheme="majorHAnsi" w:cstheme="majorBidi"/>
      <w:b/>
      <w:bCs/>
      <w:color w:val="9FB8CD" w:themeColor="accent2"/>
      <w:sz w:val="24"/>
      <w:szCs w:val="24"/>
    </w:rPr>
  </w:style>
  <w:style w:type="paragraph" w:customStyle="1" w:styleId="Subseccin">
    <w:name w:val="Subsección"/>
    <w:basedOn w:val="Normal"/>
    <w:link w:val="Carcterdesubseccin"/>
    <w:uiPriority w:val="3"/>
    <w:qFormat/>
    <w:rsid w:val="000C249E"/>
    <w:pPr>
      <w:spacing w:before="40" w:after="80" w:line="240" w:lineRule="auto"/>
    </w:pPr>
    <w:rPr>
      <w:rFonts w:asciiTheme="majorHAnsi" w:eastAsiaTheme="majorEastAsia" w:hAnsiTheme="majorHAnsi" w:cstheme="majorBidi"/>
      <w:b/>
      <w:bCs/>
      <w:color w:val="727CA3" w:themeColor="accent1"/>
      <w:sz w:val="18"/>
      <w:szCs w:val="18"/>
    </w:rPr>
  </w:style>
  <w:style w:type="paragraph" w:styleId="Cita">
    <w:name w:val="Quote"/>
    <w:basedOn w:val="Normal"/>
    <w:link w:val="CitaCar"/>
    <w:uiPriority w:val="29"/>
    <w:qFormat/>
    <w:rsid w:val="000C249E"/>
    <w:rPr>
      <w:i/>
      <w:iCs/>
      <w:color w:val="7F7F7F" w:themeColor="background1" w:themeShade="7F"/>
    </w:rPr>
  </w:style>
  <w:style w:type="character" w:customStyle="1" w:styleId="CitaCar">
    <w:name w:val="Cita Car"/>
    <w:basedOn w:val="Fuentedeprrafopredeter"/>
    <w:link w:val="Cita"/>
    <w:uiPriority w:val="29"/>
    <w:rsid w:val="000C249E"/>
    <w:rPr>
      <w:i/>
      <w:iCs/>
      <w:color w:val="7F7F7F" w:themeColor="background1" w:themeShade="7F"/>
      <w:sz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249E"/>
    <w:rPr>
      <w:rFonts w:asciiTheme="majorHAnsi" w:eastAsiaTheme="majorEastAsia" w:hAnsiTheme="majorHAnsi" w:cstheme="majorBidi"/>
      <w:color w:val="628BAD" w:themeColor="accent2" w:themeShade="BF"/>
      <w:spacing w:val="5"/>
      <w:sz w:val="20"/>
    </w:rPr>
  </w:style>
  <w:style w:type="paragraph" w:customStyle="1" w:styleId="Nombre">
    <w:name w:val="Nombre"/>
    <w:basedOn w:val="Sinespaciado"/>
    <w:link w:val="Carcterdenombre"/>
    <w:uiPriority w:val="1"/>
    <w:qFormat/>
    <w:rsid w:val="000C249E"/>
    <w:pPr>
      <w:jc w:val="right"/>
    </w:pPr>
    <w:rPr>
      <w:rFonts w:asciiTheme="majorHAnsi" w:eastAsiaTheme="majorEastAsia" w:hAnsiTheme="majorHAnsi" w:cstheme="majorBidi"/>
      <w:noProof/>
      <w:color w:val="525A7D" w:themeColor="accent1" w:themeShade="BF"/>
      <w:sz w:val="40"/>
      <w:szCs w:val="40"/>
    </w:rPr>
  </w:style>
  <w:style w:type="paragraph" w:styleId="Listaconvietas2">
    <w:name w:val="List Bullet 2"/>
    <w:basedOn w:val="Normal"/>
    <w:uiPriority w:val="36"/>
    <w:unhideWhenUsed/>
    <w:qFormat/>
    <w:rsid w:val="000C249E"/>
    <w:pPr>
      <w:numPr>
        <w:numId w:val="22"/>
      </w:numPr>
      <w:spacing w:after="1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0C249E"/>
    <w:rPr>
      <w:color w:val="B292CA" w:themeColor="hyperlink"/>
      <w:u w:val="single"/>
    </w:rPr>
  </w:style>
  <w:style w:type="character" w:styleId="Ttulodellibro">
    <w:name w:val="Book Title"/>
    <w:basedOn w:val="Fuentedeprrafopredeter"/>
    <w:uiPriority w:val="33"/>
    <w:qFormat/>
    <w:rsid w:val="000C249E"/>
    <w:rPr>
      <w:rFonts w:asciiTheme="majorHAnsi" w:eastAsiaTheme="majorEastAsia" w:hAnsiTheme="majorHAnsi" w:cstheme="majorBidi"/>
      <w:bCs w:val="0"/>
      <w:i/>
      <w:iCs/>
      <w:color w:val="8E736A" w:themeColor="accent6"/>
      <w:sz w:val="20"/>
      <w:szCs w:val="20"/>
      <w:lang w:val="es-ES"/>
    </w:rPr>
  </w:style>
  <w:style w:type="paragraph" w:styleId="Epgrafe">
    <w:name w:val="caption"/>
    <w:basedOn w:val="Normal"/>
    <w:next w:val="Normal"/>
    <w:uiPriority w:val="35"/>
    <w:unhideWhenUsed/>
    <w:rsid w:val="000C249E"/>
    <w:pPr>
      <w:spacing w:after="0" w:line="240" w:lineRule="auto"/>
    </w:pPr>
    <w:rPr>
      <w:rFonts w:asciiTheme="majorHAnsi" w:eastAsiaTheme="majorEastAsia" w:hAnsiTheme="majorHAnsi" w:cstheme="majorBidi"/>
      <w:color w:val="9FB8CD" w:themeColor="accent2"/>
      <w:sz w:val="16"/>
      <w:szCs w:val="16"/>
    </w:rPr>
  </w:style>
  <w:style w:type="character" w:styleId="nfasis">
    <w:name w:val="Emphasis"/>
    <w:uiPriority w:val="20"/>
    <w:qFormat/>
    <w:rsid w:val="000C249E"/>
    <w:rPr>
      <w:rFonts w:eastAsiaTheme="minorEastAsia" w:cstheme="minorBidi"/>
      <w:b/>
      <w:bCs/>
      <w:i/>
      <w:iCs/>
      <w:spacing w:val="0"/>
      <w:szCs w:val="20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99"/>
    <w:rsid w:val="000C249E"/>
    <w:rPr>
      <w:color w:val="000000" w:themeColor="text1"/>
      <w:sz w:val="20"/>
    </w:rPr>
  </w:style>
  <w:style w:type="character" w:customStyle="1" w:styleId="Ttulo1Car">
    <w:name w:val="Título 1 Car"/>
    <w:basedOn w:val="Fuentedeprrafopredeter"/>
    <w:link w:val="Ttulo1"/>
    <w:uiPriority w:val="9"/>
    <w:semiHidden/>
    <w:rsid w:val="000C249E"/>
    <w:rPr>
      <w:rFonts w:asciiTheme="majorHAnsi" w:eastAsiaTheme="majorEastAsia" w:hAnsiTheme="majorHAnsi" w:cstheme="majorBidi"/>
      <w:color w:val="FFFFFF" w:themeColor="background1"/>
      <w:spacing w:val="5"/>
      <w:sz w:val="20"/>
      <w:shd w:val="clear" w:color="auto" w:fill="9FB8CD" w:themeFill="accent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249E"/>
    <w:rPr>
      <w:rFonts w:asciiTheme="majorHAnsi" w:eastAsiaTheme="majorEastAsia" w:hAnsiTheme="majorHAnsi" w:cstheme="majorBidi"/>
      <w:color w:val="595959" w:themeColor="text1" w:themeTint="A6"/>
      <w:spacing w:val="5"/>
      <w:sz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249E"/>
    <w:rPr>
      <w:rFonts w:asciiTheme="majorHAnsi" w:eastAsiaTheme="majorEastAsia" w:hAnsiTheme="majorHAnsi" w:cstheme="majorBidi"/>
      <w:color w:val="595959" w:themeColor="text1" w:themeTint="A6"/>
      <w:sz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249E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249E"/>
    <w:rPr>
      <w:rFonts w:asciiTheme="majorHAnsi" w:eastAsiaTheme="majorEastAsia" w:hAnsiTheme="majorHAnsi" w:cstheme="majorBidi"/>
      <w:b/>
      <w:bCs/>
      <w:color w:val="7F7F7F" w:themeColor="background1" w:themeShade="7F"/>
      <w:sz w:val="18"/>
      <w:szCs w:val="1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249E"/>
    <w:rPr>
      <w:rFonts w:asciiTheme="majorHAnsi" w:eastAsiaTheme="majorEastAsia" w:hAnsiTheme="majorHAnsi" w:cstheme="majorBidi"/>
      <w:b/>
      <w:bCs/>
      <w:i/>
      <w:iCs/>
      <w:color w:val="808080" w:themeColor="background1" w:themeShade="80"/>
      <w:sz w:val="18"/>
      <w:szCs w:val="1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249E"/>
    <w:rPr>
      <w:rFonts w:asciiTheme="majorHAnsi" w:eastAsiaTheme="majorEastAsia" w:hAnsiTheme="majorHAnsi" w:cstheme="majorBidi"/>
      <w:color w:val="9FB8CD" w:themeColor="accent2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249E"/>
    <w:rPr>
      <w:rFonts w:asciiTheme="majorHAnsi" w:eastAsiaTheme="majorEastAsia" w:hAnsiTheme="majorHAnsi" w:cstheme="majorBidi"/>
      <w:i/>
      <w:iCs/>
      <w:color w:val="9FB8CD" w:themeColor="accent2"/>
      <w:sz w:val="18"/>
      <w:szCs w:val="18"/>
    </w:rPr>
  </w:style>
  <w:style w:type="character" w:styleId="nfasisintenso">
    <w:name w:val="Intense Emphasis"/>
    <w:basedOn w:val="Fuentedeprrafopredeter"/>
    <w:uiPriority w:val="21"/>
    <w:qFormat/>
    <w:rsid w:val="000C249E"/>
    <w:rPr>
      <w:b/>
      <w:bCs/>
      <w:i/>
      <w:iCs/>
      <w:color w:val="BAC737" w:themeColor="accent3" w:themeShade="BF"/>
      <w:sz w:val="20"/>
    </w:rPr>
  </w:style>
  <w:style w:type="paragraph" w:styleId="Citadestacada">
    <w:name w:val="Intense Quote"/>
    <w:basedOn w:val="Normal"/>
    <w:link w:val="CitadestacadaCar"/>
    <w:uiPriority w:val="30"/>
    <w:qFormat/>
    <w:rsid w:val="000C249E"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eastAsiaTheme="majorEastAsia" w:hAnsiTheme="majorHAnsi" w:cstheme="majorBidi"/>
      <w:i/>
      <w:iCs/>
      <w:color w:val="FFFFFF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249E"/>
    <w:rPr>
      <w:rFonts w:asciiTheme="majorHAnsi" w:eastAsiaTheme="majorEastAsia" w:hAnsiTheme="majorHAnsi" w:cstheme="majorBidi"/>
      <w:i/>
      <w:iCs/>
      <w:color w:val="FFFFFF" w:themeColor="background1"/>
      <w:sz w:val="20"/>
      <w:shd w:val="clear" w:color="auto" w:fill="9FB8CD" w:themeFill="accent2"/>
    </w:rPr>
  </w:style>
  <w:style w:type="character" w:styleId="Referenciaintensa">
    <w:name w:val="Intense Reference"/>
    <w:basedOn w:val="Fuentedeprrafopredeter"/>
    <w:uiPriority w:val="32"/>
    <w:qFormat/>
    <w:rsid w:val="000C249E"/>
    <w:rPr>
      <w:b/>
      <w:bCs/>
      <w:color w:val="525A7D" w:themeColor="accent1" w:themeShade="BF"/>
      <w:sz w:val="20"/>
      <w:u w:val="single"/>
    </w:rPr>
  </w:style>
  <w:style w:type="paragraph" w:styleId="Listaconvietas3">
    <w:name w:val="List Bullet 3"/>
    <w:basedOn w:val="Normal"/>
    <w:uiPriority w:val="36"/>
    <w:unhideWhenUsed/>
    <w:qFormat/>
    <w:rsid w:val="000C249E"/>
    <w:pPr>
      <w:numPr>
        <w:numId w:val="23"/>
      </w:numPr>
      <w:spacing w:after="120"/>
      <w:contextualSpacing/>
    </w:pPr>
  </w:style>
  <w:style w:type="paragraph" w:styleId="Listaconvietas4">
    <w:name w:val="List Bullet 4"/>
    <w:basedOn w:val="Normal"/>
    <w:uiPriority w:val="36"/>
    <w:unhideWhenUsed/>
    <w:qFormat/>
    <w:rsid w:val="000C249E"/>
    <w:pPr>
      <w:numPr>
        <w:numId w:val="24"/>
      </w:numPr>
      <w:spacing w:after="120"/>
      <w:contextualSpacing/>
    </w:pPr>
  </w:style>
  <w:style w:type="paragraph" w:styleId="Listaconvietas5">
    <w:name w:val="List Bullet 5"/>
    <w:basedOn w:val="Normal"/>
    <w:uiPriority w:val="36"/>
    <w:unhideWhenUsed/>
    <w:qFormat/>
    <w:rsid w:val="000C249E"/>
    <w:pPr>
      <w:numPr>
        <w:numId w:val="25"/>
      </w:numPr>
      <w:spacing w:after="120"/>
      <w:contextualSpacing/>
    </w:pPr>
  </w:style>
  <w:style w:type="character" w:styleId="Textoennegrita">
    <w:name w:val="Strong"/>
    <w:uiPriority w:val="22"/>
    <w:qFormat/>
    <w:rsid w:val="000C249E"/>
    <w:rPr>
      <w:rFonts w:asciiTheme="minorHAnsi" w:eastAsiaTheme="minorEastAsia" w:hAnsiTheme="minorHAnsi" w:cstheme="minorBidi"/>
      <w:b/>
      <w:bCs/>
      <w:iCs w:val="0"/>
      <w:color w:val="9FB8CD" w:themeColor="accent2"/>
      <w:szCs w:val="20"/>
      <w:lang w:val="es-ES"/>
    </w:rPr>
  </w:style>
  <w:style w:type="character" w:styleId="nfasissutil">
    <w:name w:val="Subtle Emphasis"/>
    <w:basedOn w:val="Fuentedeprrafopredeter"/>
    <w:uiPriority w:val="19"/>
    <w:qFormat/>
    <w:rsid w:val="000C249E"/>
    <w:rPr>
      <w:i/>
      <w:iCs/>
      <w:color w:val="737373" w:themeColor="text1" w:themeTint="8C"/>
      <w:kern w:val="16"/>
      <w:sz w:val="20"/>
    </w:rPr>
  </w:style>
  <w:style w:type="character" w:styleId="Referenciasutil">
    <w:name w:val="Subtle Reference"/>
    <w:basedOn w:val="Fuentedeprrafopredeter"/>
    <w:uiPriority w:val="31"/>
    <w:qFormat/>
    <w:rsid w:val="000C249E"/>
    <w:rPr>
      <w:color w:val="737373" w:themeColor="text1" w:themeTint="8C"/>
      <w:sz w:val="20"/>
      <w:u w:val="single"/>
    </w:rPr>
  </w:style>
  <w:style w:type="paragraph" w:styleId="TDC1">
    <w:name w:val="toc 1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DC2">
    <w:name w:val="toc 2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DC3">
    <w:name w:val="toc 3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DC4">
    <w:name w:val="toc 4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DC5">
    <w:name w:val="toc 5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DC6">
    <w:name w:val="toc 6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DC7">
    <w:name w:val="toc 7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DC8">
    <w:name w:val="toc 8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DC9">
    <w:name w:val="toc 9"/>
    <w:basedOn w:val="Normal"/>
    <w:next w:val="Normal"/>
    <w:autoRedefine/>
    <w:uiPriority w:val="99"/>
    <w:semiHidden/>
    <w:unhideWhenUsed/>
    <w:qFormat/>
    <w:rsid w:val="000C249E"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Direccindelremitente">
    <w:name w:val="Dirección del remitente"/>
    <w:basedOn w:val="Sinespaciado"/>
    <w:link w:val="Carcterdedireccindelremitente"/>
    <w:uiPriority w:val="2"/>
    <w:unhideWhenUsed/>
    <w:qFormat/>
    <w:rsid w:val="000C249E"/>
    <w:pPr>
      <w:spacing w:before="200" w:line="276" w:lineRule="auto"/>
      <w:contextualSpacing/>
      <w:jc w:val="right"/>
    </w:pPr>
    <w:rPr>
      <w:rFonts w:asciiTheme="majorHAnsi" w:eastAsiaTheme="majorEastAsia" w:hAnsiTheme="majorHAnsi" w:cstheme="majorBidi"/>
      <w:color w:val="9FB8CD" w:themeColor="accent2"/>
      <w:sz w:val="18"/>
      <w:szCs w:val="18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0C249E"/>
    <w:pPr>
      <w:spacing w:after="720" w:line="240" w:lineRule="auto"/>
    </w:pPr>
    <w:rPr>
      <w:rFonts w:asciiTheme="majorHAnsi" w:eastAsiaTheme="majorEastAsia" w:hAnsiTheme="majorHAnsi" w:cstheme="majorBidi"/>
      <w:color w:val="9FB8CD" w:themeColor="accent2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0C249E"/>
    <w:rPr>
      <w:rFonts w:asciiTheme="majorHAnsi" w:eastAsiaTheme="majorEastAsia" w:hAnsiTheme="majorHAnsi" w:cstheme="majorBidi"/>
      <w:color w:val="9FB8CD" w:themeColor="accent2"/>
      <w:sz w:val="24"/>
      <w:szCs w:val="24"/>
    </w:rPr>
  </w:style>
  <w:style w:type="paragraph" w:styleId="Ttulo">
    <w:name w:val="Title"/>
    <w:basedOn w:val="Normal"/>
    <w:link w:val="TtuloCar"/>
    <w:uiPriority w:val="10"/>
    <w:semiHidden/>
    <w:unhideWhenUsed/>
    <w:qFormat/>
    <w:rsid w:val="000C249E"/>
    <w:pPr>
      <w:spacing w:line="240" w:lineRule="auto"/>
    </w:pPr>
    <w:rPr>
      <w:rFonts w:asciiTheme="majorHAnsi" w:eastAsiaTheme="majorEastAsia" w:hAnsiTheme="majorHAnsi" w:cstheme="majorBidi"/>
      <w:color w:val="9FB8CD" w:themeColor="accent2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semiHidden/>
    <w:rsid w:val="000C249E"/>
    <w:rPr>
      <w:rFonts w:asciiTheme="majorHAnsi" w:eastAsiaTheme="majorEastAsia" w:hAnsiTheme="majorHAnsi" w:cstheme="majorBidi"/>
      <w:color w:val="9FB8CD" w:themeColor="accent2"/>
      <w:sz w:val="52"/>
      <w:szCs w:val="52"/>
    </w:rPr>
  </w:style>
  <w:style w:type="character" w:customStyle="1" w:styleId="Carcterdenombre">
    <w:name w:val="Carácter de nombre"/>
    <w:basedOn w:val="SinespaciadoCar"/>
    <w:link w:val="Nombre"/>
    <w:uiPriority w:val="1"/>
    <w:rsid w:val="000C249E"/>
    <w:rPr>
      <w:rFonts w:asciiTheme="majorHAnsi" w:eastAsiaTheme="majorEastAsia" w:hAnsiTheme="majorHAnsi" w:cstheme="majorBidi"/>
      <w:noProof/>
      <w:color w:val="525A7D" w:themeColor="accent1" w:themeShade="BF"/>
      <w:sz w:val="40"/>
      <w:szCs w:val="40"/>
    </w:rPr>
  </w:style>
  <w:style w:type="character" w:customStyle="1" w:styleId="Carcterdeseccin">
    <w:name w:val="Carácter de sección"/>
    <w:basedOn w:val="Fuentedeprrafopredeter"/>
    <w:link w:val="Seccin"/>
    <w:uiPriority w:val="1"/>
    <w:rsid w:val="000C249E"/>
    <w:rPr>
      <w:rFonts w:asciiTheme="majorHAnsi" w:eastAsiaTheme="majorEastAsia" w:hAnsiTheme="majorHAnsi" w:cstheme="majorBidi"/>
      <w:b/>
      <w:bCs/>
      <w:color w:val="9FB8CD" w:themeColor="accent2"/>
      <w:sz w:val="24"/>
      <w:szCs w:val="24"/>
    </w:rPr>
  </w:style>
  <w:style w:type="character" w:customStyle="1" w:styleId="Carcterdesubseccin">
    <w:name w:val="Carácter de subsección"/>
    <w:basedOn w:val="Fuentedeprrafopredeter"/>
    <w:link w:val="Subseccin"/>
    <w:uiPriority w:val="3"/>
    <w:rsid w:val="000C249E"/>
    <w:rPr>
      <w:rFonts w:asciiTheme="majorHAnsi" w:eastAsiaTheme="majorEastAsia" w:hAnsiTheme="majorHAnsi" w:cstheme="majorBidi"/>
      <w:b/>
      <w:bCs/>
      <w:color w:val="727CA3" w:themeColor="accent1"/>
      <w:sz w:val="18"/>
      <w:szCs w:val="18"/>
    </w:rPr>
  </w:style>
  <w:style w:type="character" w:customStyle="1" w:styleId="Carcterdedireccindelremitente">
    <w:name w:val="Carácter de dirección del remitente"/>
    <w:basedOn w:val="SinespaciadoCar"/>
    <w:link w:val="Direccindelremitente"/>
    <w:uiPriority w:val="2"/>
    <w:rsid w:val="000C249E"/>
    <w:rPr>
      <w:rFonts w:asciiTheme="majorHAnsi" w:eastAsiaTheme="majorEastAsia" w:hAnsiTheme="majorHAnsi" w:cstheme="majorBidi"/>
      <w:color w:val="9FB8CD" w:themeColor="accent2"/>
      <w:sz w:val="18"/>
      <w:szCs w:val="18"/>
    </w:rPr>
  </w:style>
  <w:style w:type="character" w:styleId="Textodelmarcadordeposicin">
    <w:name w:val="Placeholder Text"/>
    <w:basedOn w:val="Fuentedeprrafopredeter"/>
    <w:uiPriority w:val="99"/>
    <w:unhideWhenUsed/>
    <w:rsid w:val="000C249E"/>
    <w:rPr>
      <w:color w:val="808080"/>
    </w:rPr>
  </w:style>
  <w:style w:type="paragraph" w:customStyle="1" w:styleId="Fechadesubseccin">
    <w:name w:val="Fecha de subsección"/>
    <w:basedOn w:val="Seccin"/>
    <w:link w:val="Carcterdefechadesubseccin"/>
    <w:uiPriority w:val="4"/>
    <w:qFormat/>
    <w:rsid w:val="000C249E"/>
    <w:rPr>
      <w:b w:val="0"/>
      <w:color w:val="727CA3" w:themeColor="accent1"/>
      <w:sz w:val="18"/>
      <w:szCs w:val="18"/>
    </w:rPr>
  </w:style>
  <w:style w:type="paragraph" w:customStyle="1" w:styleId="Textodesubseccin">
    <w:name w:val="Texto de subsección"/>
    <w:basedOn w:val="Normal"/>
    <w:uiPriority w:val="5"/>
    <w:qFormat/>
    <w:rsid w:val="000C249E"/>
    <w:pPr>
      <w:spacing w:after="320"/>
      <w:contextualSpacing/>
    </w:pPr>
  </w:style>
  <w:style w:type="character" w:customStyle="1" w:styleId="Carcterdefechadesubseccin">
    <w:name w:val="Carácter de fecha de subsección"/>
    <w:basedOn w:val="Carcterdesubseccin"/>
    <w:link w:val="Fechadesubseccin"/>
    <w:uiPriority w:val="4"/>
    <w:rsid w:val="000C249E"/>
    <w:rPr>
      <w:rFonts w:asciiTheme="majorHAnsi" w:eastAsiaTheme="majorEastAsia" w:hAnsiTheme="majorHAnsi" w:cstheme="majorBidi"/>
      <w:b/>
      <w:bCs/>
      <w:color w:val="727CA3" w:themeColor="accent1"/>
      <w:sz w:val="18"/>
      <w:szCs w:val="18"/>
    </w:rPr>
  </w:style>
  <w:style w:type="paragraph" w:customStyle="1" w:styleId="Primerapginadepiedepgina">
    <w:name w:val="Primera página de pie de página"/>
    <w:basedOn w:val="Piedepgina"/>
    <w:uiPriority w:val="34"/>
    <w:rsid w:val="000C249E"/>
    <w:pPr>
      <w:pBdr>
        <w:top w:val="dashed" w:sz="4" w:space="18" w:color="7F7F7F"/>
      </w:pBdr>
      <w:jc w:val="right"/>
    </w:pPr>
    <w:rPr>
      <w:color w:val="7F7F7F" w:themeColor="text1" w:themeTint="80"/>
    </w:rPr>
  </w:style>
  <w:style w:type="paragraph" w:customStyle="1" w:styleId="Primerapginadeencabezado">
    <w:name w:val="Primera página de encabezado"/>
    <w:basedOn w:val="Encabezado"/>
    <w:qFormat/>
    <w:rsid w:val="000C249E"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Textodedireccin">
    <w:name w:val="Texto de dirección"/>
    <w:basedOn w:val="Sinespaciado"/>
    <w:uiPriority w:val="2"/>
    <w:qFormat/>
    <w:rsid w:val="000C249E"/>
    <w:pPr>
      <w:spacing w:before="200" w:line="276" w:lineRule="auto"/>
      <w:contextualSpacing/>
      <w:jc w:val="right"/>
    </w:pPr>
    <w:rPr>
      <w:rFonts w:asciiTheme="majorHAnsi" w:eastAsiaTheme="majorEastAsia" w:hAnsiTheme="majorHAnsi" w:cstheme="majorBidi"/>
      <w:color w:val="9FB8CD" w:themeColor="accent2"/>
      <w:sz w:val="18"/>
      <w:szCs w:val="18"/>
    </w:rPr>
  </w:style>
  <w:style w:type="paragraph" w:customStyle="1" w:styleId="Encabezadoizquierdo">
    <w:name w:val="Encabezado izquierdo"/>
    <w:basedOn w:val="Encabezado"/>
    <w:uiPriority w:val="35"/>
    <w:unhideWhenUsed/>
    <w:qFormat/>
    <w:rsid w:val="000C249E"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Piedepginaizquierdo">
    <w:name w:val="Pie de página izquierdo"/>
    <w:basedOn w:val="Normal"/>
    <w:next w:val="Subseccin"/>
    <w:uiPriority w:val="35"/>
    <w:unhideWhenUsed/>
    <w:qFormat/>
    <w:rsid w:val="000C249E"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</w:rPr>
  </w:style>
  <w:style w:type="paragraph" w:customStyle="1" w:styleId="Encabezadoderecho">
    <w:name w:val="Encabezado derecho"/>
    <w:basedOn w:val="Encabezado"/>
    <w:uiPriority w:val="35"/>
    <w:unhideWhenUsed/>
    <w:qFormat/>
    <w:rsid w:val="000C249E"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Piedepginaderecho">
    <w:name w:val="Pie de página derecho"/>
    <w:basedOn w:val="Piedepgina"/>
    <w:uiPriority w:val="35"/>
    <w:unhideWhenUsed/>
    <w:qFormat/>
    <w:rsid w:val="000C249E"/>
    <w:pPr>
      <w:pBdr>
        <w:top w:val="dashed" w:sz="4" w:space="18" w:color="7F7F7F"/>
      </w:pBdr>
      <w:jc w:val="right"/>
    </w:pPr>
    <w:rPr>
      <w:color w:val="7F7F7F" w:themeColor="text1" w:themeTint="80"/>
    </w:rPr>
  </w:style>
  <w:style w:type="paragraph" w:customStyle="1" w:styleId="Nombredeldestinatario">
    <w:name w:val="Nombre del destinatario"/>
    <w:basedOn w:val="Sinespaciado"/>
    <w:uiPriority w:val="1"/>
    <w:qFormat/>
    <w:rsid w:val="000C249E"/>
    <w:pPr>
      <w:jc w:val="right"/>
    </w:pPr>
    <w:rPr>
      <w:rFonts w:asciiTheme="majorHAnsi" w:eastAsiaTheme="majorEastAsia" w:hAnsiTheme="majorHAnsi" w:cstheme="majorBidi"/>
      <w:noProof/>
      <w:color w:val="525A7D" w:themeColor="accent1" w:themeShade="BF"/>
      <w:sz w:val="36"/>
      <w:szCs w:val="36"/>
    </w:rPr>
  </w:style>
  <w:style w:type="paragraph" w:styleId="Prrafodelista">
    <w:name w:val="List Paragraph"/>
    <w:basedOn w:val="Normal"/>
    <w:uiPriority w:val="34"/>
    <w:qFormat/>
    <w:rsid w:val="006D1D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jp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iger\AppData\Roaming\Microsoft\Plantillas\Curr&#237;culo%20(dise&#241;o%20Orige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CD76DCA736142468FCDCEB75ED82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97AED-AFF3-4B2C-BE0E-B0A04902B3AF}"/>
      </w:docPartPr>
      <w:docPartBody>
        <w:p w:rsidR="00D453A6" w:rsidRDefault="00B6508B">
          <w:pPr>
            <w:pStyle w:val="3CD76DCA736142468FCDCEB75ED82B01"/>
          </w:pPr>
          <w:r>
            <w:rPr>
              <w:rStyle w:val="Textodelmarcadordeposicin"/>
            </w:rPr>
            <w:t>Elija un bloque de creación.</w:t>
          </w:r>
        </w:p>
      </w:docPartBody>
    </w:docPart>
    <w:docPart>
      <w:docPartPr>
        <w:name w:val="923277FDCCA146949005EA22CAF4D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F0F331-D738-4427-8F07-99D939597FF3}"/>
      </w:docPartPr>
      <w:docPartBody>
        <w:p w:rsidR="00D453A6" w:rsidRDefault="00B6508B">
          <w:pPr>
            <w:pStyle w:val="923277FDCCA146949005EA22CAF4D109"/>
          </w:pPr>
          <w:r>
            <w:rPr>
              <w:lang w:val="es-ES"/>
            </w:rPr>
            <w:t>[Escriba su nombre]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D10"/>
    <w:rsid w:val="00064D10"/>
    <w:rsid w:val="00210025"/>
    <w:rsid w:val="002E6FB6"/>
    <w:rsid w:val="00B6508B"/>
    <w:rsid w:val="00CA4985"/>
    <w:rsid w:val="00D453A6"/>
    <w:rsid w:val="00E22CF0"/>
    <w:rsid w:val="00FA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unhideWhenUsed/>
    <w:rPr>
      <w:rFonts w:eastAsiaTheme="minorEastAsia" w:cstheme="minorBidi"/>
      <w:bCs w:val="0"/>
      <w:iCs w:val="0"/>
      <w:color w:val="808080"/>
      <w:szCs w:val="20"/>
      <w:lang w:val="es-ES"/>
    </w:rPr>
  </w:style>
  <w:style w:type="paragraph" w:customStyle="1" w:styleId="3CD76DCA736142468FCDCEB75ED82B01">
    <w:name w:val="3CD76DCA736142468FCDCEB75ED82B01"/>
  </w:style>
  <w:style w:type="paragraph" w:customStyle="1" w:styleId="923277FDCCA146949005EA22CAF4D109">
    <w:name w:val="923277FDCCA146949005EA22CAF4D109"/>
  </w:style>
  <w:style w:type="paragraph" w:customStyle="1" w:styleId="AE06F730879749AB899651F5D2FA7980">
    <w:name w:val="AE06F730879749AB899651F5D2FA7980"/>
  </w:style>
  <w:style w:type="paragraph" w:customStyle="1" w:styleId="42A3831C12C64493B7F4D5A13914E861">
    <w:name w:val="42A3831C12C64493B7F4D5A13914E861"/>
  </w:style>
  <w:style w:type="paragraph" w:customStyle="1" w:styleId="01A6B06DA484492FB5D09CA6FBFEEAB0">
    <w:name w:val="01A6B06DA484492FB5D09CA6FBFEEAB0"/>
  </w:style>
  <w:style w:type="paragraph" w:customStyle="1" w:styleId="B03AC9559E5646EA9D09F18934BF8A24">
    <w:name w:val="B03AC9559E5646EA9D09F18934BF8A24"/>
  </w:style>
  <w:style w:type="paragraph" w:customStyle="1" w:styleId="CC09ABB632C248C395E1E9A6F23A9EAA">
    <w:name w:val="CC09ABB632C248C395E1E9A6F23A9EAA"/>
  </w:style>
  <w:style w:type="paragraph" w:customStyle="1" w:styleId="A1D5961984E14DB58167A967F75B0435">
    <w:name w:val="A1D5961984E14DB58167A967F75B0435"/>
  </w:style>
  <w:style w:type="paragraph" w:customStyle="1" w:styleId="6B4776AD94AC4C6DB16729AFB5D02AF1">
    <w:name w:val="6B4776AD94AC4C6DB16729AFB5D02AF1"/>
  </w:style>
  <w:style w:type="paragraph" w:customStyle="1" w:styleId="560733B849AE4466A92C95C65047CF71">
    <w:name w:val="560733B849AE4466A92C95C65047CF71"/>
  </w:style>
  <w:style w:type="paragraph" w:customStyle="1" w:styleId="Subseccin">
    <w:name w:val="Subsección"/>
    <w:basedOn w:val="Normal"/>
    <w:link w:val="Carcterdesubseccin"/>
    <w:uiPriority w:val="3"/>
    <w:qFormat/>
    <w:pPr>
      <w:spacing w:before="40" w:after="80" w:line="240" w:lineRule="auto"/>
    </w:pPr>
    <w:rPr>
      <w:rFonts w:asciiTheme="majorHAnsi" w:eastAsiaTheme="majorEastAsia" w:hAnsiTheme="majorHAnsi" w:cstheme="majorBidi"/>
      <w:b/>
      <w:bCs/>
      <w:color w:val="4F81BD" w:themeColor="accent1"/>
      <w:sz w:val="18"/>
      <w:szCs w:val="18"/>
      <w:lang w:val="es-ES" w:eastAsia="en-US"/>
    </w:rPr>
  </w:style>
  <w:style w:type="character" w:customStyle="1" w:styleId="Carcterdesubseccin">
    <w:name w:val="Carácter de subsección"/>
    <w:basedOn w:val="Fuentedeprrafopredeter"/>
    <w:link w:val="Subseccin"/>
    <w:uiPriority w:val="3"/>
    <w:rPr>
      <w:rFonts w:asciiTheme="majorHAnsi" w:eastAsiaTheme="majorEastAsia" w:hAnsiTheme="majorHAnsi" w:cstheme="majorBidi"/>
      <w:b/>
      <w:bCs/>
      <w:color w:val="4F81BD" w:themeColor="accent1"/>
      <w:sz w:val="18"/>
      <w:szCs w:val="18"/>
      <w:lang w:val="es-ES" w:eastAsia="en-US"/>
    </w:rPr>
  </w:style>
  <w:style w:type="paragraph" w:customStyle="1" w:styleId="256D97337EB84E4CAA6D3610B7CA6A6F">
    <w:name w:val="256D97337EB84E4CAA6D3610B7CA6A6F"/>
  </w:style>
  <w:style w:type="paragraph" w:customStyle="1" w:styleId="D4CC34F50458460B9CBDC8DAA45DA87A">
    <w:name w:val="D4CC34F50458460B9CBDC8DAA45DA87A"/>
  </w:style>
  <w:style w:type="paragraph" w:customStyle="1" w:styleId="06B0216E39914832B4CDEF8164E2C9EA">
    <w:name w:val="06B0216E39914832B4CDEF8164E2C9EA"/>
  </w:style>
  <w:style w:type="paragraph" w:customStyle="1" w:styleId="93A6756E70214C73BF63D234F71A9F7B">
    <w:name w:val="93A6756E70214C73BF63D234F71A9F7B"/>
  </w:style>
  <w:style w:type="paragraph" w:customStyle="1" w:styleId="255076AB1CBF44D2BE180F08415A2DEF">
    <w:name w:val="255076AB1CBF44D2BE180F08415A2DEF"/>
  </w:style>
  <w:style w:type="paragraph" w:customStyle="1" w:styleId="ED38CAE1C5BB4F15967B4DD57B54B4DB">
    <w:name w:val="ED38CAE1C5BB4F15967B4DD57B54B4DB"/>
  </w:style>
  <w:style w:type="paragraph" w:customStyle="1" w:styleId="B94256972CE9467B90FE6B806AAD3389">
    <w:name w:val="B94256972CE9467B90FE6B806AAD3389"/>
  </w:style>
  <w:style w:type="paragraph" w:customStyle="1" w:styleId="D6FEBCF746B24667A084D3396BCA96C3">
    <w:name w:val="D6FEBCF746B24667A084D3396BCA96C3"/>
    <w:rsid w:val="00064D10"/>
  </w:style>
  <w:style w:type="paragraph" w:customStyle="1" w:styleId="EE6729F1F45945CDA392C133E65F96A7">
    <w:name w:val="EE6729F1F45945CDA392C133E65F96A7"/>
    <w:rsid w:val="00064D10"/>
  </w:style>
  <w:style w:type="paragraph" w:customStyle="1" w:styleId="71EBBB3BCBCB4D739FCE76119089339C">
    <w:name w:val="71EBBB3BCBCB4D739FCE76119089339C"/>
    <w:rsid w:val="00064D10"/>
  </w:style>
  <w:style w:type="paragraph" w:customStyle="1" w:styleId="311A44E16FB04043BDB9A4C744C699B5">
    <w:name w:val="311A44E16FB04043BDB9A4C744C699B5"/>
    <w:rsid w:val="00064D10"/>
  </w:style>
  <w:style w:type="paragraph" w:customStyle="1" w:styleId="C5402F9BD8AF4B5CA9F4A69CEEE8158C">
    <w:name w:val="C5402F9BD8AF4B5CA9F4A69CEEE8158C"/>
    <w:rsid w:val="00064D1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unhideWhenUsed/>
    <w:rPr>
      <w:rFonts w:eastAsiaTheme="minorEastAsia" w:cstheme="minorBidi"/>
      <w:bCs w:val="0"/>
      <w:iCs w:val="0"/>
      <w:color w:val="808080"/>
      <w:szCs w:val="20"/>
      <w:lang w:val="es-ES"/>
    </w:rPr>
  </w:style>
  <w:style w:type="paragraph" w:customStyle="1" w:styleId="3CD76DCA736142468FCDCEB75ED82B01">
    <w:name w:val="3CD76DCA736142468FCDCEB75ED82B01"/>
  </w:style>
  <w:style w:type="paragraph" w:customStyle="1" w:styleId="923277FDCCA146949005EA22CAF4D109">
    <w:name w:val="923277FDCCA146949005EA22CAF4D109"/>
  </w:style>
  <w:style w:type="paragraph" w:customStyle="1" w:styleId="AE06F730879749AB899651F5D2FA7980">
    <w:name w:val="AE06F730879749AB899651F5D2FA7980"/>
  </w:style>
  <w:style w:type="paragraph" w:customStyle="1" w:styleId="42A3831C12C64493B7F4D5A13914E861">
    <w:name w:val="42A3831C12C64493B7F4D5A13914E861"/>
  </w:style>
  <w:style w:type="paragraph" w:customStyle="1" w:styleId="01A6B06DA484492FB5D09CA6FBFEEAB0">
    <w:name w:val="01A6B06DA484492FB5D09CA6FBFEEAB0"/>
  </w:style>
  <w:style w:type="paragraph" w:customStyle="1" w:styleId="B03AC9559E5646EA9D09F18934BF8A24">
    <w:name w:val="B03AC9559E5646EA9D09F18934BF8A24"/>
  </w:style>
  <w:style w:type="paragraph" w:customStyle="1" w:styleId="CC09ABB632C248C395E1E9A6F23A9EAA">
    <w:name w:val="CC09ABB632C248C395E1E9A6F23A9EAA"/>
  </w:style>
  <w:style w:type="paragraph" w:customStyle="1" w:styleId="A1D5961984E14DB58167A967F75B0435">
    <w:name w:val="A1D5961984E14DB58167A967F75B0435"/>
  </w:style>
  <w:style w:type="paragraph" w:customStyle="1" w:styleId="6B4776AD94AC4C6DB16729AFB5D02AF1">
    <w:name w:val="6B4776AD94AC4C6DB16729AFB5D02AF1"/>
  </w:style>
  <w:style w:type="paragraph" w:customStyle="1" w:styleId="560733B849AE4466A92C95C65047CF71">
    <w:name w:val="560733B849AE4466A92C95C65047CF71"/>
  </w:style>
  <w:style w:type="paragraph" w:customStyle="1" w:styleId="Subseccin">
    <w:name w:val="Subsección"/>
    <w:basedOn w:val="Normal"/>
    <w:link w:val="Carcterdesubseccin"/>
    <w:uiPriority w:val="3"/>
    <w:qFormat/>
    <w:pPr>
      <w:spacing w:before="40" w:after="80" w:line="240" w:lineRule="auto"/>
    </w:pPr>
    <w:rPr>
      <w:rFonts w:asciiTheme="majorHAnsi" w:eastAsiaTheme="majorEastAsia" w:hAnsiTheme="majorHAnsi" w:cstheme="majorBidi"/>
      <w:b/>
      <w:bCs/>
      <w:color w:val="4F81BD" w:themeColor="accent1"/>
      <w:sz w:val="18"/>
      <w:szCs w:val="18"/>
      <w:lang w:val="es-ES" w:eastAsia="en-US"/>
    </w:rPr>
  </w:style>
  <w:style w:type="character" w:customStyle="1" w:styleId="Carcterdesubseccin">
    <w:name w:val="Carácter de subsección"/>
    <w:basedOn w:val="Fuentedeprrafopredeter"/>
    <w:link w:val="Subseccin"/>
    <w:uiPriority w:val="3"/>
    <w:rPr>
      <w:rFonts w:asciiTheme="majorHAnsi" w:eastAsiaTheme="majorEastAsia" w:hAnsiTheme="majorHAnsi" w:cstheme="majorBidi"/>
      <w:b/>
      <w:bCs/>
      <w:color w:val="4F81BD" w:themeColor="accent1"/>
      <w:sz w:val="18"/>
      <w:szCs w:val="18"/>
      <w:lang w:val="es-ES" w:eastAsia="en-US"/>
    </w:rPr>
  </w:style>
  <w:style w:type="paragraph" w:customStyle="1" w:styleId="256D97337EB84E4CAA6D3610B7CA6A6F">
    <w:name w:val="256D97337EB84E4CAA6D3610B7CA6A6F"/>
  </w:style>
  <w:style w:type="paragraph" w:customStyle="1" w:styleId="D4CC34F50458460B9CBDC8DAA45DA87A">
    <w:name w:val="D4CC34F50458460B9CBDC8DAA45DA87A"/>
  </w:style>
  <w:style w:type="paragraph" w:customStyle="1" w:styleId="06B0216E39914832B4CDEF8164E2C9EA">
    <w:name w:val="06B0216E39914832B4CDEF8164E2C9EA"/>
  </w:style>
  <w:style w:type="paragraph" w:customStyle="1" w:styleId="93A6756E70214C73BF63D234F71A9F7B">
    <w:name w:val="93A6756E70214C73BF63D234F71A9F7B"/>
  </w:style>
  <w:style w:type="paragraph" w:customStyle="1" w:styleId="255076AB1CBF44D2BE180F08415A2DEF">
    <w:name w:val="255076AB1CBF44D2BE180F08415A2DEF"/>
  </w:style>
  <w:style w:type="paragraph" w:customStyle="1" w:styleId="ED38CAE1C5BB4F15967B4DD57B54B4DB">
    <w:name w:val="ED38CAE1C5BB4F15967B4DD57B54B4DB"/>
  </w:style>
  <w:style w:type="paragraph" w:customStyle="1" w:styleId="B94256972CE9467B90FE6B806AAD3389">
    <w:name w:val="B94256972CE9467B90FE6B806AAD3389"/>
  </w:style>
  <w:style w:type="paragraph" w:customStyle="1" w:styleId="D6FEBCF746B24667A084D3396BCA96C3">
    <w:name w:val="D6FEBCF746B24667A084D3396BCA96C3"/>
    <w:rsid w:val="00064D10"/>
  </w:style>
  <w:style w:type="paragraph" w:customStyle="1" w:styleId="EE6729F1F45945CDA392C133E65F96A7">
    <w:name w:val="EE6729F1F45945CDA392C133E65F96A7"/>
    <w:rsid w:val="00064D10"/>
  </w:style>
  <w:style w:type="paragraph" w:customStyle="1" w:styleId="71EBBB3BCBCB4D739FCE76119089339C">
    <w:name w:val="71EBBB3BCBCB4D739FCE76119089339C"/>
    <w:rsid w:val="00064D10"/>
  </w:style>
  <w:style w:type="paragraph" w:customStyle="1" w:styleId="311A44E16FB04043BDB9A4C744C699B5">
    <w:name w:val="311A44E16FB04043BDB9A4C744C699B5"/>
    <w:rsid w:val="00064D10"/>
  </w:style>
  <w:style w:type="paragraph" w:customStyle="1" w:styleId="C5402F9BD8AF4B5CA9F4A69CEEE8158C">
    <w:name w:val="C5402F9BD8AF4B5CA9F4A69CEEE8158C"/>
    <w:rsid w:val="00064D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ns:customPropertyEditors xmlns:tns="http://schemas.microsoft.com/office/2006/customDocumentInformationPanel">
  <tns:showOnOpen/>
  <tns:defaultPropertyEditorNamespace/>
</tns:customPropertyEditor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3361B41-9EA9-4B18-B598-1F4C6C2537EB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05FFC3B8-D55F-4FCC-80BE-BACD61E9CE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(diseño Origen).dotx</Template>
  <TotalTime>132</TotalTime>
  <Pages>2</Pages>
  <Words>376</Words>
  <Characters>2073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Resume (Origin theme)</vt:lpstr>
      <vt:lpstr/>
    </vt:vector>
  </TitlesOfParts>
  <Company/>
  <LinksUpToDate>false</LinksUpToDate>
  <CharactersWithSpaces>2445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(Origin theme)</dc:title>
  <dc:creator>Luis Felipe Sánchez Vidals</dc:creator>
  <cp:lastModifiedBy>B699821</cp:lastModifiedBy>
  <cp:revision>6</cp:revision>
  <cp:lastPrinted>2018-10-16T18:58:00Z</cp:lastPrinted>
  <dcterms:created xsi:type="dcterms:W3CDTF">2016-01-07T20:09:00Z</dcterms:created>
  <dcterms:modified xsi:type="dcterms:W3CDTF">2018-10-16T19:07:00Z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TC101927549990</vt:lpwstr>
  </property>
</Properties>
</file>